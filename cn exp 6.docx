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C1E68">
      <w:pPr>
        <w:pStyle w:val="5"/>
        <w:spacing w:before="10"/>
        <w:ind w:left="0"/>
        <w:rPr>
          <w:sz w:val="15"/>
        </w:rPr>
      </w:pPr>
    </w:p>
    <w:tbl>
      <w:tblPr>
        <w:tblStyle w:val="4"/>
        <w:tblW w:w="0" w:type="auto"/>
        <w:tblInd w:w="1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2"/>
        <w:gridCol w:w="7503"/>
      </w:tblGrid>
      <w:tr w14:paraId="72FB89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462" w:type="dxa"/>
            <w:tcBorders>
              <w:left w:val="single" w:color="000000" w:sz="4" w:space="0"/>
            </w:tcBorders>
          </w:tcPr>
          <w:p w14:paraId="1D428B9D">
            <w:pPr>
              <w:pStyle w:val="8"/>
              <w:spacing w:before="73"/>
              <w:ind w:left="256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z w:val="23"/>
              </w:rPr>
              <w:t>EX</w:t>
            </w:r>
            <w:r>
              <w:rPr>
                <w:rFonts w:ascii="Calibri"/>
                <w:b/>
                <w:spacing w:val="4"/>
                <w:sz w:val="23"/>
              </w:rPr>
              <w:t xml:space="preserve"> </w:t>
            </w:r>
            <w:r>
              <w:rPr>
                <w:rFonts w:ascii="Calibri"/>
                <w:b/>
                <w:sz w:val="23"/>
              </w:rPr>
              <w:t>NO:</w:t>
            </w:r>
            <w:r>
              <w:rPr>
                <w:rFonts w:ascii="Calibri"/>
                <w:b/>
                <w:spacing w:val="1"/>
                <w:sz w:val="23"/>
              </w:rPr>
              <w:t xml:space="preserve"> </w:t>
            </w:r>
            <w:r>
              <w:rPr>
                <w:rFonts w:ascii="Calibri"/>
                <w:b/>
                <w:spacing w:val="-10"/>
                <w:sz w:val="23"/>
              </w:rPr>
              <w:t>6</w:t>
            </w:r>
          </w:p>
        </w:tc>
        <w:tc>
          <w:tcPr>
            <w:tcW w:w="7503" w:type="dxa"/>
            <w:vMerge w:val="restart"/>
          </w:tcPr>
          <w:p w14:paraId="00861601">
            <w:pPr>
              <w:pStyle w:val="8"/>
              <w:spacing w:before="6"/>
              <w:ind w:righ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Configure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firewall</w:t>
            </w:r>
            <w:r>
              <w:rPr>
                <w:rFonts w:ascii="Calibri"/>
                <w:spacing w:val="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Router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Using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Cisco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Packet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Tracer</w:t>
            </w:r>
          </w:p>
        </w:tc>
      </w:tr>
      <w:tr w14:paraId="21DD60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462" w:type="dxa"/>
            <w:tcBorders>
              <w:left w:val="single" w:color="000000" w:sz="4" w:space="0"/>
            </w:tcBorders>
          </w:tcPr>
          <w:p w14:paraId="31522B82">
            <w:pPr>
              <w:pStyle w:val="8"/>
              <w:spacing w:before="73"/>
              <w:ind w:left="256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2"/>
                <w:sz w:val="23"/>
              </w:rPr>
              <w:t>DATE:</w:t>
            </w:r>
          </w:p>
        </w:tc>
        <w:tc>
          <w:tcPr>
            <w:tcW w:w="7503" w:type="dxa"/>
            <w:vMerge w:val="continue"/>
            <w:tcBorders>
              <w:top w:val="nil"/>
            </w:tcBorders>
          </w:tcPr>
          <w:p w14:paraId="123264D9">
            <w:pPr>
              <w:rPr>
                <w:sz w:val="2"/>
                <w:szCs w:val="2"/>
              </w:rPr>
            </w:pPr>
          </w:p>
        </w:tc>
      </w:tr>
    </w:tbl>
    <w:p w14:paraId="7702A92F">
      <w:pPr>
        <w:pStyle w:val="5"/>
        <w:spacing w:before="141"/>
        <w:ind w:left="0"/>
      </w:pPr>
    </w:p>
    <w:p w14:paraId="06A06BD3">
      <w:pPr>
        <w:pStyle w:val="2"/>
        <w:ind w:left="131"/>
      </w:pPr>
      <w:r>
        <w:t>Objective</w:t>
      </w:r>
      <w:r>
        <w:rPr>
          <w:spacing w:val="11"/>
        </w:rPr>
        <w:t xml:space="preserve"> </w:t>
      </w:r>
      <w:r>
        <w:rPr>
          <w:spacing w:val="-10"/>
        </w:rPr>
        <w:t>:</w:t>
      </w:r>
    </w:p>
    <w:p w14:paraId="4D79599F">
      <w:pPr>
        <w:pStyle w:val="7"/>
        <w:numPr>
          <w:ilvl w:val="0"/>
          <w:numId w:val="1"/>
        </w:numPr>
        <w:tabs>
          <w:tab w:val="left" w:pos="754"/>
        </w:tabs>
        <w:spacing w:before="143" w:after="0" w:line="240" w:lineRule="auto"/>
        <w:ind w:left="754" w:right="0" w:hanging="349"/>
        <w:jc w:val="left"/>
        <w:rPr>
          <w:sz w:val="23"/>
        </w:rPr>
      </w:pP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configure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Cisco router</w:t>
      </w:r>
      <w:r>
        <w:rPr>
          <w:spacing w:val="2"/>
          <w:sz w:val="23"/>
        </w:rPr>
        <w:t xml:space="preserve"> </w:t>
      </w:r>
      <w:r>
        <w:rPr>
          <w:sz w:val="23"/>
        </w:rPr>
        <w:t>as</w:t>
      </w:r>
      <w:r>
        <w:rPr>
          <w:spacing w:val="2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firewall</w:t>
      </w:r>
      <w:r>
        <w:rPr>
          <w:spacing w:val="4"/>
          <w:sz w:val="23"/>
        </w:rPr>
        <w:t xml:space="preserve"> </w:t>
      </w:r>
      <w:r>
        <w:rPr>
          <w:sz w:val="23"/>
        </w:rPr>
        <w:t>using Extended</w:t>
      </w:r>
      <w:r>
        <w:rPr>
          <w:spacing w:val="6"/>
          <w:sz w:val="23"/>
        </w:rPr>
        <w:t xml:space="preserve"> </w:t>
      </w: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Control</w:t>
      </w:r>
      <w:r>
        <w:rPr>
          <w:spacing w:val="8"/>
          <w:sz w:val="23"/>
        </w:rPr>
        <w:t xml:space="preserve"> </w:t>
      </w:r>
      <w:r>
        <w:rPr>
          <w:sz w:val="23"/>
        </w:rPr>
        <w:t>Lists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(ACLs).</w:t>
      </w:r>
    </w:p>
    <w:p w14:paraId="724F26B8">
      <w:pPr>
        <w:pStyle w:val="7"/>
        <w:numPr>
          <w:ilvl w:val="0"/>
          <w:numId w:val="1"/>
        </w:numPr>
        <w:tabs>
          <w:tab w:val="left" w:pos="753"/>
          <w:tab w:val="left" w:pos="755"/>
        </w:tabs>
        <w:spacing w:before="139" w:after="0" w:line="364" w:lineRule="auto"/>
        <w:ind w:left="755" w:right="531" w:hanging="351"/>
        <w:jc w:val="left"/>
        <w:rPr>
          <w:sz w:val="23"/>
        </w:rPr>
      </w:pPr>
      <w:r>
        <w:rPr>
          <w:sz w:val="23"/>
        </w:rPr>
        <w:t>To control communication between secured and untrusted networks by permitting and denying specific network traffic based on defined security policies.</w:t>
      </w:r>
    </w:p>
    <w:p w14:paraId="0497AF17">
      <w:pPr>
        <w:pStyle w:val="2"/>
        <w:spacing w:line="262" w:lineRule="exact"/>
        <w:ind w:left="131"/>
      </w:pPr>
      <w:r>
        <w:t>Software/Apparatus</w:t>
      </w:r>
      <w:r>
        <w:rPr>
          <w:spacing w:val="19"/>
        </w:rPr>
        <w:t xml:space="preserve"> </w:t>
      </w:r>
      <w:r>
        <w:rPr>
          <w:spacing w:val="-2"/>
        </w:rPr>
        <w:t>required:</w:t>
      </w:r>
    </w:p>
    <w:p w14:paraId="131B93F3">
      <w:pPr>
        <w:pStyle w:val="7"/>
        <w:numPr>
          <w:ilvl w:val="1"/>
          <w:numId w:val="1"/>
        </w:numPr>
        <w:tabs>
          <w:tab w:val="left" w:pos="1182"/>
        </w:tabs>
        <w:spacing w:before="143" w:after="0" w:line="240" w:lineRule="auto"/>
        <w:ind w:left="1182" w:right="0" w:hanging="701"/>
        <w:jc w:val="left"/>
        <w:rPr>
          <w:sz w:val="23"/>
        </w:rPr>
      </w:pPr>
      <w:r>
        <w:rPr>
          <w:sz w:val="23"/>
        </w:rPr>
        <w:t>Cisco</w:t>
      </w:r>
      <w:r>
        <w:rPr>
          <w:spacing w:val="3"/>
          <w:sz w:val="23"/>
        </w:rPr>
        <w:t xml:space="preserve"> </w:t>
      </w:r>
      <w:r>
        <w:rPr>
          <w:sz w:val="23"/>
        </w:rPr>
        <w:t>Packet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Tracer</w:t>
      </w:r>
    </w:p>
    <w:p w14:paraId="1BCB8C05">
      <w:pPr>
        <w:pStyle w:val="7"/>
        <w:numPr>
          <w:ilvl w:val="1"/>
          <w:numId w:val="1"/>
        </w:numPr>
        <w:tabs>
          <w:tab w:val="left" w:pos="1182"/>
        </w:tabs>
        <w:spacing w:before="139" w:after="0" w:line="240" w:lineRule="auto"/>
        <w:ind w:left="1182" w:right="0" w:hanging="701"/>
        <w:jc w:val="left"/>
        <w:rPr>
          <w:sz w:val="23"/>
        </w:rPr>
      </w:pPr>
      <w:r>
        <w:rPr>
          <w:sz w:val="23"/>
        </w:rPr>
        <w:t>End</w:t>
      </w:r>
      <w:r>
        <w:rPr>
          <w:spacing w:val="5"/>
          <w:sz w:val="23"/>
        </w:rPr>
        <w:t xml:space="preserve"> </w:t>
      </w:r>
      <w:r>
        <w:rPr>
          <w:sz w:val="23"/>
        </w:rPr>
        <w:t>Devices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(PCs)</w:t>
      </w:r>
    </w:p>
    <w:p w14:paraId="140CA8C8">
      <w:pPr>
        <w:pStyle w:val="7"/>
        <w:numPr>
          <w:ilvl w:val="1"/>
          <w:numId w:val="1"/>
        </w:numPr>
        <w:tabs>
          <w:tab w:val="left" w:pos="1182"/>
        </w:tabs>
        <w:spacing w:before="134" w:after="0" w:line="240" w:lineRule="auto"/>
        <w:ind w:left="1182" w:right="0" w:hanging="701"/>
        <w:jc w:val="left"/>
        <w:rPr>
          <w:sz w:val="23"/>
        </w:rPr>
      </w:pPr>
      <w:r>
        <w:rPr>
          <w:spacing w:val="-2"/>
          <w:sz w:val="23"/>
        </w:rPr>
        <w:t>Switches</w:t>
      </w:r>
    </w:p>
    <w:p w14:paraId="2A6C911B">
      <w:pPr>
        <w:pStyle w:val="7"/>
        <w:numPr>
          <w:ilvl w:val="1"/>
          <w:numId w:val="1"/>
        </w:numPr>
        <w:tabs>
          <w:tab w:val="left" w:pos="1182"/>
        </w:tabs>
        <w:spacing w:before="139" w:after="0" w:line="240" w:lineRule="auto"/>
        <w:ind w:left="1182" w:right="0" w:hanging="701"/>
        <w:jc w:val="left"/>
        <w:rPr>
          <w:sz w:val="23"/>
        </w:rPr>
      </w:pPr>
      <w:r>
        <w:rPr>
          <w:sz w:val="23"/>
        </w:rPr>
        <w:t>Copper</w:t>
      </w:r>
      <w:r>
        <w:rPr>
          <w:spacing w:val="7"/>
          <w:sz w:val="23"/>
        </w:rPr>
        <w:t xml:space="preserve"> </w:t>
      </w:r>
      <w:r>
        <w:rPr>
          <w:sz w:val="23"/>
        </w:rPr>
        <w:t>Straight-through</w:t>
      </w:r>
      <w:r>
        <w:rPr>
          <w:spacing w:val="7"/>
          <w:sz w:val="23"/>
        </w:rPr>
        <w:t xml:space="preserve"> </w:t>
      </w:r>
      <w:r>
        <w:rPr>
          <w:sz w:val="23"/>
        </w:rPr>
        <w:t>Cable</w:t>
      </w:r>
      <w:r>
        <w:rPr>
          <w:spacing w:val="5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Automatic</w:t>
      </w:r>
      <w:r>
        <w:rPr>
          <w:spacing w:val="6"/>
          <w:sz w:val="23"/>
        </w:rPr>
        <w:t xml:space="preserve"> </w:t>
      </w:r>
      <w:r>
        <w:rPr>
          <w:sz w:val="23"/>
        </w:rPr>
        <w:t>Cable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Selector</w:t>
      </w:r>
    </w:p>
    <w:p w14:paraId="040521DC">
      <w:pPr>
        <w:pStyle w:val="7"/>
        <w:numPr>
          <w:ilvl w:val="1"/>
          <w:numId w:val="1"/>
        </w:numPr>
        <w:tabs>
          <w:tab w:val="left" w:pos="1182"/>
        </w:tabs>
        <w:spacing w:before="139" w:after="0" w:line="240" w:lineRule="auto"/>
        <w:ind w:left="1182" w:right="0" w:hanging="701"/>
        <w:jc w:val="left"/>
        <w:rPr>
          <w:sz w:val="23"/>
        </w:rPr>
      </w:pPr>
      <w:r>
        <w:rPr>
          <w:spacing w:val="-2"/>
          <w:sz w:val="23"/>
        </w:rPr>
        <w:t>Routers</w:t>
      </w:r>
    </w:p>
    <w:p w14:paraId="67A6F524">
      <w:pPr>
        <w:pStyle w:val="7"/>
        <w:numPr>
          <w:ilvl w:val="1"/>
          <w:numId w:val="1"/>
        </w:numPr>
        <w:tabs>
          <w:tab w:val="left" w:pos="1182"/>
        </w:tabs>
        <w:spacing w:before="138" w:after="0" w:line="240" w:lineRule="auto"/>
        <w:ind w:left="1182" w:right="0" w:hanging="701"/>
        <w:jc w:val="left"/>
        <w:rPr>
          <w:sz w:val="23"/>
        </w:rPr>
      </w:pPr>
      <w:r>
        <w:rPr>
          <w:spacing w:val="-2"/>
          <w:sz w:val="23"/>
        </w:rPr>
        <w:t>Server</w:t>
      </w:r>
    </w:p>
    <w:p w14:paraId="6D892415">
      <w:pPr>
        <w:pStyle w:val="5"/>
        <w:spacing w:before="0"/>
        <w:ind w:left="0"/>
      </w:pPr>
    </w:p>
    <w:p w14:paraId="48224048">
      <w:pPr>
        <w:pStyle w:val="5"/>
        <w:spacing w:before="13"/>
        <w:ind w:left="0"/>
      </w:pPr>
    </w:p>
    <w:p w14:paraId="3CFB7B27">
      <w:pPr>
        <w:pStyle w:val="2"/>
        <w:ind w:left="131"/>
      </w:pPr>
      <w:r>
        <w:t>Networking</w:t>
      </w:r>
      <w:r>
        <w:rPr>
          <w:spacing w:val="12"/>
        </w:rPr>
        <w:t xml:space="preserve"> </w:t>
      </w:r>
      <w:r>
        <w:rPr>
          <w:spacing w:val="-2"/>
        </w:rPr>
        <w:t>diagram</w:t>
      </w:r>
    </w:p>
    <w:p w14:paraId="29F6F093">
      <w:pPr>
        <w:pStyle w:val="5"/>
        <w:spacing w:before="0"/>
        <w:ind w:left="0"/>
        <w:rPr>
          <w:b/>
          <w:sz w:val="20"/>
        </w:rPr>
      </w:pPr>
    </w:p>
    <w:p w14:paraId="40E74734">
      <w:pPr>
        <w:pStyle w:val="5"/>
        <w:spacing w:before="47"/>
        <w:ind w:left="0"/>
        <w:rPr>
          <w:b/>
          <w:sz w:val="20"/>
        </w:rPr>
      </w:pPr>
      <w:r>
        <w:drawing>
          <wp:inline distT="0" distB="0" distL="114300" distR="114300">
            <wp:extent cx="5932805" cy="2610485"/>
            <wp:effectExtent l="0" t="0" r="1079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24CF5">
      <w:pPr>
        <w:pStyle w:val="5"/>
        <w:spacing w:after="0"/>
        <w:rPr>
          <w:b/>
          <w:sz w:val="20"/>
        </w:rPr>
        <w:sectPr>
          <w:type w:val="continuous"/>
          <w:pgSz w:w="11900" w:h="16840"/>
          <w:pgMar w:top="1940" w:right="1275" w:bottom="280" w:left="1275" w:header="720" w:footer="720" w:gutter="0"/>
          <w:cols w:space="720" w:num="1"/>
        </w:sectPr>
      </w:pPr>
    </w:p>
    <w:p w14:paraId="19746597">
      <w:pPr>
        <w:pStyle w:val="2"/>
        <w:spacing w:before="184"/>
      </w:pPr>
      <w:r>
        <w:rPr>
          <w:spacing w:val="-2"/>
        </w:rPr>
        <w:t>Output:</w:t>
      </w:r>
    </w:p>
    <w:p w14:paraId="1535D2AA">
      <w:pPr>
        <w:pStyle w:val="5"/>
        <w:spacing w:before="0"/>
        <w:ind w:left="0"/>
        <w:rPr>
          <w:b/>
          <w:sz w:val="20"/>
        </w:rPr>
      </w:pPr>
    </w:p>
    <w:p w14:paraId="00FB29BF">
      <w:pPr>
        <w:pStyle w:val="5"/>
        <w:spacing w:before="71"/>
        <w:ind w:left="0"/>
        <w:rPr>
          <w:b/>
          <w:sz w:val="20"/>
        </w:rPr>
      </w:pPr>
    </w:p>
    <w:tbl>
      <w:tblPr>
        <w:tblStyle w:val="4"/>
        <w:tblW w:w="0" w:type="auto"/>
        <w:tblInd w:w="4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1656"/>
        <w:gridCol w:w="2069"/>
        <w:gridCol w:w="2074"/>
        <w:gridCol w:w="1930"/>
      </w:tblGrid>
      <w:tr w14:paraId="74901B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797" w:type="dxa"/>
          </w:tcPr>
          <w:p w14:paraId="2105A5D6">
            <w:pPr>
              <w:pStyle w:val="8"/>
              <w:spacing w:before="10"/>
              <w:ind w:left="25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SI.</w:t>
            </w:r>
          </w:p>
          <w:p w14:paraId="76CBDB1F">
            <w:pPr>
              <w:pStyle w:val="8"/>
              <w:spacing w:before="6" w:line="228" w:lineRule="exact"/>
              <w:ind w:left="25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1656" w:type="dxa"/>
          </w:tcPr>
          <w:p w14:paraId="1D8324E2">
            <w:pPr>
              <w:pStyle w:val="8"/>
              <w:spacing w:before="10"/>
              <w:ind w:left="359"/>
              <w:rPr>
                <w:b/>
                <w:sz w:val="22"/>
              </w:rPr>
            </w:pPr>
            <w:r>
              <w:rPr>
                <w:b/>
                <w:sz w:val="22"/>
              </w:rPr>
              <w:t>Source</w:t>
            </w:r>
            <w:r>
              <w:rPr>
                <w:b/>
                <w:spacing w:val="4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IP</w:t>
            </w:r>
          </w:p>
        </w:tc>
        <w:tc>
          <w:tcPr>
            <w:tcW w:w="2069" w:type="dxa"/>
          </w:tcPr>
          <w:p w14:paraId="573C381B">
            <w:pPr>
              <w:pStyle w:val="8"/>
              <w:spacing w:before="10"/>
              <w:ind w:left="345"/>
              <w:rPr>
                <w:b/>
                <w:sz w:val="22"/>
              </w:rPr>
            </w:pPr>
            <w:r>
              <w:rPr>
                <w:b/>
                <w:sz w:val="22"/>
              </w:rPr>
              <w:t>Destination</w:t>
            </w:r>
            <w:r>
              <w:rPr>
                <w:b/>
                <w:spacing w:val="12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IP</w:t>
            </w:r>
          </w:p>
        </w:tc>
        <w:tc>
          <w:tcPr>
            <w:tcW w:w="2074" w:type="dxa"/>
          </w:tcPr>
          <w:p w14:paraId="57259689">
            <w:pPr>
              <w:pStyle w:val="8"/>
              <w:spacing w:before="10"/>
              <w:ind w:left="229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4"/>
                <w:sz w:val="22"/>
              </w:rPr>
              <w:t xml:space="preserve"> </w:t>
            </w:r>
            <w:r>
              <w:rPr>
                <w:b/>
                <w:sz w:val="22"/>
              </w:rPr>
              <w:t>sent</w:t>
            </w:r>
            <w:r>
              <w:rPr>
                <w:b/>
                <w:spacing w:val="8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(bytes)</w:t>
            </w:r>
          </w:p>
        </w:tc>
        <w:tc>
          <w:tcPr>
            <w:tcW w:w="1930" w:type="dxa"/>
          </w:tcPr>
          <w:p w14:paraId="1D03E3BB">
            <w:pPr>
              <w:pStyle w:val="8"/>
              <w:spacing w:line="260" w:lineRule="atLeast"/>
              <w:ind w:left="637" w:right="306" w:hanging="332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received </w:t>
            </w:r>
            <w:r>
              <w:rPr>
                <w:b/>
                <w:spacing w:val="-2"/>
                <w:sz w:val="22"/>
              </w:rPr>
              <w:t>(bytes)</w:t>
            </w:r>
          </w:p>
        </w:tc>
      </w:tr>
      <w:tr w14:paraId="0E9982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797" w:type="dxa"/>
          </w:tcPr>
          <w:p w14:paraId="263D5ACE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1.</w:t>
            </w:r>
          </w:p>
        </w:tc>
        <w:tc>
          <w:tcPr>
            <w:tcW w:w="1656" w:type="dxa"/>
          </w:tcPr>
          <w:p w14:paraId="34A8896E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192.168.10.10</w:t>
            </w:r>
          </w:p>
        </w:tc>
        <w:tc>
          <w:tcPr>
            <w:tcW w:w="2069" w:type="dxa"/>
          </w:tcPr>
          <w:p w14:paraId="7F6E68B8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192.168.20.10</w:t>
            </w:r>
          </w:p>
        </w:tc>
        <w:tc>
          <w:tcPr>
            <w:tcW w:w="2074" w:type="dxa"/>
          </w:tcPr>
          <w:p w14:paraId="7579619A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489F7908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</w:tr>
      <w:tr w14:paraId="422415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797" w:type="dxa"/>
          </w:tcPr>
          <w:p w14:paraId="38710E56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2.</w:t>
            </w:r>
          </w:p>
        </w:tc>
        <w:tc>
          <w:tcPr>
            <w:tcW w:w="1656" w:type="dxa"/>
          </w:tcPr>
          <w:p w14:paraId="07FBE1D5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192.168.10.10</w:t>
            </w:r>
          </w:p>
        </w:tc>
        <w:tc>
          <w:tcPr>
            <w:tcW w:w="2069" w:type="dxa"/>
          </w:tcPr>
          <w:p w14:paraId="702A76CE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192.168.20.11</w:t>
            </w:r>
          </w:p>
        </w:tc>
        <w:tc>
          <w:tcPr>
            <w:tcW w:w="2074" w:type="dxa"/>
          </w:tcPr>
          <w:p w14:paraId="6580AC37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0AA38168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</w:tr>
      <w:tr w14:paraId="5173B4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797" w:type="dxa"/>
          </w:tcPr>
          <w:p w14:paraId="58647246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3.</w:t>
            </w:r>
          </w:p>
        </w:tc>
        <w:tc>
          <w:tcPr>
            <w:tcW w:w="1656" w:type="dxa"/>
          </w:tcPr>
          <w:p w14:paraId="377006FE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192.168.10.11</w:t>
            </w:r>
          </w:p>
        </w:tc>
        <w:tc>
          <w:tcPr>
            <w:tcW w:w="2069" w:type="dxa"/>
          </w:tcPr>
          <w:p w14:paraId="71178D8E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192.168.20.10</w:t>
            </w:r>
          </w:p>
        </w:tc>
        <w:tc>
          <w:tcPr>
            <w:tcW w:w="2074" w:type="dxa"/>
          </w:tcPr>
          <w:p w14:paraId="452B63D8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384DD22F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</w:tr>
      <w:tr w14:paraId="0E0CB1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797" w:type="dxa"/>
          </w:tcPr>
          <w:p w14:paraId="31392BCD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4.</w:t>
            </w:r>
          </w:p>
        </w:tc>
        <w:tc>
          <w:tcPr>
            <w:tcW w:w="1656" w:type="dxa"/>
          </w:tcPr>
          <w:p w14:paraId="7C07DA3A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192.168.10.11</w:t>
            </w:r>
          </w:p>
        </w:tc>
        <w:tc>
          <w:tcPr>
            <w:tcW w:w="2069" w:type="dxa"/>
          </w:tcPr>
          <w:p w14:paraId="49C9EEA5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192.168.20.11</w:t>
            </w:r>
          </w:p>
        </w:tc>
        <w:tc>
          <w:tcPr>
            <w:tcW w:w="2074" w:type="dxa"/>
          </w:tcPr>
          <w:p w14:paraId="1E29092A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0FE384BC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</w:tr>
      <w:tr w14:paraId="057052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797" w:type="dxa"/>
          </w:tcPr>
          <w:p w14:paraId="714F4CDE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5.</w:t>
            </w:r>
          </w:p>
        </w:tc>
        <w:tc>
          <w:tcPr>
            <w:tcW w:w="1656" w:type="dxa"/>
          </w:tcPr>
          <w:p w14:paraId="14B4ABC7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192.168.10.12</w:t>
            </w:r>
          </w:p>
        </w:tc>
        <w:tc>
          <w:tcPr>
            <w:tcW w:w="2069" w:type="dxa"/>
          </w:tcPr>
          <w:p w14:paraId="306EFE55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192.168.20.10</w:t>
            </w:r>
          </w:p>
        </w:tc>
        <w:tc>
          <w:tcPr>
            <w:tcW w:w="2074" w:type="dxa"/>
          </w:tcPr>
          <w:p w14:paraId="5F8B6976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545931E4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</w:tr>
      <w:tr w14:paraId="341B4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797" w:type="dxa"/>
          </w:tcPr>
          <w:p w14:paraId="162DD0B1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6.</w:t>
            </w:r>
          </w:p>
        </w:tc>
        <w:tc>
          <w:tcPr>
            <w:tcW w:w="1656" w:type="dxa"/>
          </w:tcPr>
          <w:p w14:paraId="0FE4FF35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192.168.10.12</w:t>
            </w:r>
          </w:p>
        </w:tc>
        <w:tc>
          <w:tcPr>
            <w:tcW w:w="2069" w:type="dxa"/>
          </w:tcPr>
          <w:p w14:paraId="5E9B34BD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192.168.20.11</w:t>
            </w:r>
          </w:p>
        </w:tc>
        <w:tc>
          <w:tcPr>
            <w:tcW w:w="2074" w:type="dxa"/>
          </w:tcPr>
          <w:p w14:paraId="292A9403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441A2659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0</w:t>
            </w:r>
          </w:p>
        </w:tc>
      </w:tr>
      <w:tr w14:paraId="43709B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797" w:type="dxa"/>
          </w:tcPr>
          <w:p w14:paraId="43BCE648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7.</w:t>
            </w:r>
          </w:p>
        </w:tc>
        <w:tc>
          <w:tcPr>
            <w:tcW w:w="1656" w:type="dxa"/>
          </w:tcPr>
          <w:p w14:paraId="4CE27952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192.168.10.13</w:t>
            </w:r>
          </w:p>
        </w:tc>
        <w:tc>
          <w:tcPr>
            <w:tcW w:w="2069" w:type="dxa"/>
          </w:tcPr>
          <w:p w14:paraId="7A94D26C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192.168.20.10</w:t>
            </w:r>
          </w:p>
        </w:tc>
        <w:tc>
          <w:tcPr>
            <w:tcW w:w="2074" w:type="dxa"/>
          </w:tcPr>
          <w:p w14:paraId="23C52E06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2C7176BD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</w:tr>
      <w:tr w14:paraId="25D096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797" w:type="dxa"/>
          </w:tcPr>
          <w:p w14:paraId="33CD828E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8.</w:t>
            </w:r>
          </w:p>
        </w:tc>
        <w:tc>
          <w:tcPr>
            <w:tcW w:w="1656" w:type="dxa"/>
          </w:tcPr>
          <w:p w14:paraId="335AD654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192.168.10.13</w:t>
            </w:r>
          </w:p>
        </w:tc>
        <w:tc>
          <w:tcPr>
            <w:tcW w:w="2069" w:type="dxa"/>
          </w:tcPr>
          <w:p w14:paraId="5EFEB36D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192.168.20.11</w:t>
            </w:r>
          </w:p>
        </w:tc>
        <w:tc>
          <w:tcPr>
            <w:tcW w:w="2074" w:type="dxa"/>
          </w:tcPr>
          <w:p w14:paraId="7ECED9CE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3440525F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0</w:t>
            </w:r>
          </w:p>
        </w:tc>
      </w:tr>
      <w:tr w14:paraId="4B6FBE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797" w:type="dxa"/>
          </w:tcPr>
          <w:p w14:paraId="29C88432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9.</w:t>
            </w:r>
          </w:p>
        </w:tc>
        <w:tc>
          <w:tcPr>
            <w:tcW w:w="1656" w:type="dxa"/>
          </w:tcPr>
          <w:p w14:paraId="4500A41B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192.168.20.10</w:t>
            </w:r>
          </w:p>
        </w:tc>
        <w:tc>
          <w:tcPr>
            <w:tcW w:w="2069" w:type="dxa"/>
          </w:tcPr>
          <w:p w14:paraId="68C65003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192.168.10.10</w:t>
            </w:r>
          </w:p>
        </w:tc>
        <w:tc>
          <w:tcPr>
            <w:tcW w:w="2074" w:type="dxa"/>
          </w:tcPr>
          <w:p w14:paraId="56003DF0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3F3691AE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</w:tr>
      <w:tr w14:paraId="51D5D9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797" w:type="dxa"/>
          </w:tcPr>
          <w:p w14:paraId="2AC19577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10.</w:t>
            </w:r>
          </w:p>
        </w:tc>
        <w:tc>
          <w:tcPr>
            <w:tcW w:w="1656" w:type="dxa"/>
          </w:tcPr>
          <w:p w14:paraId="01AF8559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192.168.20.11</w:t>
            </w:r>
          </w:p>
        </w:tc>
        <w:tc>
          <w:tcPr>
            <w:tcW w:w="2069" w:type="dxa"/>
          </w:tcPr>
          <w:p w14:paraId="4E7D8BAC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192.168.10.10</w:t>
            </w:r>
          </w:p>
        </w:tc>
        <w:tc>
          <w:tcPr>
            <w:tcW w:w="2074" w:type="dxa"/>
          </w:tcPr>
          <w:p w14:paraId="45A399F8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07FDA7A2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</w:tr>
      <w:tr w14:paraId="0E094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797" w:type="dxa"/>
          </w:tcPr>
          <w:p w14:paraId="4D47511C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11.</w:t>
            </w:r>
          </w:p>
        </w:tc>
        <w:tc>
          <w:tcPr>
            <w:tcW w:w="1656" w:type="dxa"/>
          </w:tcPr>
          <w:p w14:paraId="1DE7427E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192.168.20.10</w:t>
            </w:r>
          </w:p>
        </w:tc>
        <w:tc>
          <w:tcPr>
            <w:tcW w:w="2069" w:type="dxa"/>
          </w:tcPr>
          <w:p w14:paraId="3EFA736A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192.168.10.11</w:t>
            </w:r>
          </w:p>
        </w:tc>
        <w:tc>
          <w:tcPr>
            <w:tcW w:w="2074" w:type="dxa"/>
          </w:tcPr>
          <w:p w14:paraId="6C817A5C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30F7326A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</w:tr>
      <w:tr w14:paraId="4A2BC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797" w:type="dxa"/>
          </w:tcPr>
          <w:p w14:paraId="6B6D0B2E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12.</w:t>
            </w:r>
          </w:p>
        </w:tc>
        <w:tc>
          <w:tcPr>
            <w:tcW w:w="1656" w:type="dxa"/>
          </w:tcPr>
          <w:p w14:paraId="1754FF66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192.168.20.11</w:t>
            </w:r>
          </w:p>
        </w:tc>
        <w:tc>
          <w:tcPr>
            <w:tcW w:w="2069" w:type="dxa"/>
          </w:tcPr>
          <w:p w14:paraId="03ECC08E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192.168.10.11</w:t>
            </w:r>
          </w:p>
        </w:tc>
        <w:tc>
          <w:tcPr>
            <w:tcW w:w="2074" w:type="dxa"/>
          </w:tcPr>
          <w:p w14:paraId="266237A1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67C7F3A9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</w:tr>
      <w:tr w14:paraId="156309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797" w:type="dxa"/>
          </w:tcPr>
          <w:p w14:paraId="437E59C0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13.</w:t>
            </w:r>
          </w:p>
        </w:tc>
        <w:tc>
          <w:tcPr>
            <w:tcW w:w="1656" w:type="dxa"/>
          </w:tcPr>
          <w:p w14:paraId="60D9AB6F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192.168.20.10</w:t>
            </w:r>
          </w:p>
        </w:tc>
        <w:tc>
          <w:tcPr>
            <w:tcW w:w="2069" w:type="dxa"/>
          </w:tcPr>
          <w:p w14:paraId="5A151B8C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192.168.10.12</w:t>
            </w:r>
          </w:p>
        </w:tc>
        <w:tc>
          <w:tcPr>
            <w:tcW w:w="2074" w:type="dxa"/>
          </w:tcPr>
          <w:p w14:paraId="6C575F26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3CBCF53C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</w:tr>
      <w:tr w14:paraId="4A1357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797" w:type="dxa"/>
          </w:tcPr>
          <w:p w14:paraId="2259EE4B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14.</w:t>
            </w:r>
          </w:p>
        </w:tc>
        <w:tc>
          <w:tcPr>
            <w:tcW w:w="1656" w:type="dxa"/>
          </w:tcPr>
          <w:p w14:paraId="562F88B6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192.168.20.11</w:t>
            </w:r>
          </w:p>
        </w:tc>
        <w:tc>
          <w:tcPr>
            <w:tcW w:w="2069" w:type="dxa"/>
          </w:tcPr>
          <w:p w14:paraId="1BF341DE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192.168.10.12</w:t>
            </w:r>
          </w:p>
        </w:tc>
        <w:tc>
          <w:tcPr>
            <w:tcW w:w="2074" w:type="dxa"/>
          </w:tcPr>
          <w:p w14:paraId="3723EC14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74C83531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0</w:t>
            </w:r>
            <w:bookmarkStart w:id="0" w:name="_GoBack"/>
            <w:bookmarkEnd w:id="0"/>
          </w:p>
        </w:tc>
      </w:tr>
      <w:tr w14:paraId="5599DE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797" w:type="dxa"/>
          </w:tcPr>
          <w:p w14:paraId="580D095B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15.</w:t>
            </w:r>
          </w:p>
        </w:tc>
        <w:tc>
          <w:tcPr>
            <w:tcW w:w="1656" w:type="dxa"/>
          </w:tcPr>
          <w:p w14:paraId="3D82277B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192.168.20.10</w:t>
            </w:r>
          </w:p>
        </w:tc>
        <w:tc>
          <w:tcPr>
            <w:tcW w:w="2069" w:type="dxa"/>
          </w:tcPr>
          <w:p w14:paraId="760E051F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192.168.10.13</w:t>
            </w:r>
          </w:p>
        </w:tc>
        <w:tc>
          <w:tcPr>
            <w:tcW w:w="2074" w:type="dxa"/>
          </w:tcPr>
          <w:p w14:paraId="3B593F67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568B91E3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</w:tr>
      <w:tr w14:paraId="4B436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797" w:type="dxa"/>
          </w:tcPr>
          <w:p w14:paraId="519D0DD3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16.</w:t>
            </w:r>
          </w:p>
        </w:tc>
        <w:tc>
          <w:tcPr>
            <w:tcW w:w="1656" w:type="dxa"/>
          </w:tcPr>
          <w:p w14:paraId="5D354289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192.168.20.11</w:t>
            </w:r>
          </w:p>
        </w:tc>
        <w:tc>
          <w:tcPr>
            <w:tcW w:w="2069" w:type="dxa"/>
          </w:tcPr>
          <w:p w14:paraId="77BABEEE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192.168.10.13</w:t>
            </w:r>
          </w:p>
        </w:tc>
        <w:tc>
          <w:tcPr>
            <w:tcW w:w="2074" w:type="dxa"/>
          </w:tcPr>
          <w:p w14:paraId="3B41F00B">
            <w:pPr>
              <w:ind w:left="0" w:leftChars="0" w:right="0" w:rightChars="0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32</w:t>
            </w:r>
          </w:p>
        </w:tc>
        <w:tc>
          <w:tcPr>
            <w:tcW w:w="1930" w:type="dxa"/>
          </w:tcPr>
          <w:p w14:paraId="0721427F">
            <w:pPr>
              <w:ind w:left="0" w:leftChars="0" w:right="0" w:rightChars="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0</w:t>
            </w:r>
          </w:p>
        </w:tc>
      </w:tr>
    </w:tbl>
    <w:p w14:paraId="52FD1061">
      <w:pPr>
        <w:pStyle w:val="5"/>
        <w:spacing w:before="0"/>
        <w:ind w:left="0"/>
        <w:rPr>
          <w:b/>
        </w:rPr>
      </w:pPr>
    </w:p>
    <w:p w14:paraId="56F09C98">
      <w:pPr>
        <w:pStyle w:val="5"/>
        <w:spacing w:before="0"/>
        <w:ind w:left="0"/>
        <w:rPr>
          <w:b/>
        </w:rPr>
      </w:pPr>
    </w:p>
    <w:p w14:paraId="3B75FA38">
      <w:pPr>
        <w:pStyle w:val="5"/>
        <w:spacing w:before="19"/>
        <w:ind w:left="0"/>
        <w:rPr>
          <w:b/>
        </w:rPr>
      </w:pPr>
    </w:p>
    <w:p w14:paraId="55EFCF04">
      <w:pPr>
        <w:pStyle w:val="2"/>
      </w:pPr>
      <w:r>
        <w:rPr>
          <w:spacing w:val="-2"/>
        </w:rPr>
        <w:t>Procedure</w:t>
      </w:r>
    </w:p>
    <w:p w14:paraId="7452AF68">
      <w:pPr>
        <w:pStyle w:val="5"/>
        <w:spacing w:before="0"/>
        <w:ind w:left="0"/>
        <w:rPr>
          <w:b/>
        </w:rPr>
      </w:pPr>
    </w:p>
    <w:p w14:paraId="77B245FB">
      <w:pPr>
        <w:pStyle w:val="5"/>
        <w:spacing w:before="13"/>
        <w:ind w:left="0"/>
        <w:rPr>
          <w:b/>
        </w:rPr>
      </w:pPr>
    </w:p>
    <w:p w14:paraId="41FCD9B0">
      <w:pPr>
        <w:pStyle w:val="7"/>
        <w:numPr>
          <w:ilvl w:val="2"/>
          <w:numId w:val="1"/>
        </w:numPr>
        <w:tabs>
          <w:tab w:val="left" w:pos="825"/>
        </w:tabs>
        <w:spacing w:before="0" w:after="0" w:line="240" w:lineRule="auto"/>
        <w:ind w:left="825" w:right="0" w:hanging="349"/>
        <w:jc w:val="left"/>
        <w:rPr>
          <w:sz w:val="23"/>
        </w:rPr>
      </w:pPr>
      <w:r>
        <w:rPr>
          <w:sz w:val="23"/>
        </w:rPr>
        <w:t>Design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network</w:t>
      </w:r>
      <w:r>
        <w:rPr>
          <w:spacing w:val="6"/>
          <w:sz w:val="23"/>
        </w:rPr>
        <w:t xml:space="preserve"> </w:t>
      </w:r>
      <w:r>
        <w:rPr>
          <w:sz w:val="23"/>
        </w:rPr>
        <w:t>topology</w:t>
      </w:r>
      <w:r>
        <w:rPr>
          <w:spacing w:val="1"/>
          <w:sz w:val="23"/>
        </w:rPr>
        <w:t xml:space="preserve"> </w:t>
      </w:r>
      <w:r>
        <w:rPr>
          <w:sz w:val="23"/>
        </w:rPr>
        <w:t>consisting</w:t>
      </w:r>
      <w:r>
        <w:rPr>
          <w:spacing w:val="7"/>
          <w:sz w:val="23"/>
        </w:rPr>
        <w:t xml:space="preserve"> </w:t>
      </w:r>
      <w:r>
        <w:rPr>
          <w:spacing w:val="-5"/>
          <w:sz w:val="23"/>
        </w:rPr>
        <w:t>of:</w:t>
      </w:r>
    </w:p>
    <w:p w14:paraId="1E47FA1B">
      <w:pPr>
        <w:pStyle w:val="7"/>
        <w:numPr>
          <w:ilvl w:val="3"/>
          <w:numId w:val="1"/>
        </w:numPr>
        <w:tabs>
          <w:tab w:val="left" w:pos="1526"/>
        </w:tabs>
        <w:spacing w:before="138" w:after="0" w:line="240" w:lineRule="auto"/>
        <w:ind w:left="1526" w:right="0" w:hanging="349"/>
        <w:jc w:val="left"/>
        <w:rPr>
          <w:sz w:val="23"/>
        </w:rPr>
      </w:pPr>
      <w:r>
        <w:rPr>
          <w:sz w:val="23"/>
        </w:rPr>
        <w:t>Unsecured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Network</w:t>
      </w:r>
    </w:p>
    <w:p w14:paraId="109D347A">
      <w:pPr>
        <w:pStyle w:val="7"/>
        <w:numPr>
          <w:ilvl w:val="3"/>
          <w:numId w:val="1"/>
        </w:numPr>
        <w:tabs>
          <w:tab w:val="left" w:pos="1526"/>
        </w:tabs>
        <w:spacing w:before="132" w:after="0" w:line="240" w:lineRule="auto"/>
        <w:ind w:left="1526" w:right="0" w:hanging="349"/>
        <w:jc w:val="left"/>
        <w:rPr>
          <w:sz w:val="23"/>
        </w:rPr>
      </w:pPr>
      <w:r>
        <w:rPr>
          <w:sz w:val="23"/>
        </w:rPr>
        <w:t>Secured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Network</w:t>
      </w:r>
    </w:p>
    <w:p w14:paraId="122587E5">
      <w:pPr>
        <w:pStyle w:val="7"/>
        <w:numPr>
          <w:ilvl w:val="3"/>
          <w:numId w:val="1"/>
        </w:numPr>
        <w:tabs>
          <w:tab w:val="left" w:pos="1526"/>
        </w:tabs>
        <w:spacing w:before="126" w:after="0" w:line="240" w:lineRule="auto"/>
        <w:ind w:left="1526" w:right="0" w:hanging="349"/>
        <w:jc w:val="left"/>
        <w:rPr>
          <w:sz w:val="23"/>
        </w:rPr>
      </w:pPr>
      <w:r>
        <w:rPr>
          <w:sz w:val="23"/>
        </w:rPr>
        <w:t>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Server</w:t>
      </w:r>
    </w:p>
    <w:p w14:paraId="1964719C">
      <w:pPr>
        <w:pStyle w:val="7"/>
        <w:numPr>
          <w:ilvl w:val="3"/>
          <w:numId w:val="1"/>
        </w:numPr>
        <w:tabs>
          <w:tab w:val="left" w:pos="1526"/>
        </w:tabs>
        <w:spacing w:before="137" w:after="0" w:line="240" w:lineRule="auto"/>
        <w:ind w:left="1526" w:right="0" w:hanging="349"/>
        <w:jc w:val="left"/>
        <w:rPr>
          <w:sz w:val="23"/>
        </w:rPr>
      </w:pPr>
      <w:r>
        <w:rPr>
          <w:sz w:val="23"/>
        </w:rPr>
        <w:t>Untrusted</w:t>
      </w:r>
      <w:r>
        <w:rPr>
          <w:spacing w:val="7"/>
          <w:sz w:val="23"/>
        </w:rPr>
        <w:t xml:space="preserve"> </w:t>
      </w:r>
      <w:r>
        <w:rPr>
          <w:sz w:val="23"/>
        </w:rPr>
        <w:t>Web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Server</w:t>
      </w:r>
    </w:p>
    <w:p w14:paraId="4595A3B6">
      <w:pPr>
        <w:pStyle w:val="7"/>
        <w:numPr>
          <w:ilvl w:val="3"/>
          <w:numId w:val="1"/>
        </w:numPr>
        <w:tabs>
          <w:tab w:val="left" w:pos="1526"/>
        </w:tabs>
        <w:spacing w:before="131" w:after="0" w:line="240" w:lineRule="auto"/>
        <w:ind w:left="1526" w:right="0" w:hanging="349"/>
        <w:jc w:val="left"/>
        <w:rPr>
          <w:sz w:val="23"/>
        </w:rPr>
      </w:pPr>
      <w:r>
        <w:rPr>
          <w:sz w:val="23"/>
        </w:rPr>
        <w:t>Router</w:t>
      </w:r>
      <w:r>
        <w:rPr>
          <w:spacing w:val="4"/>
          <w:sz w:val="23"/>
        </w:rPr>
        <w:t xml:space="preserve"> </w:t>
      </w:r>
      <w:r>
        <w:rPr>
          <w:sz w:val="23"/>
        </w:rPr>
        <w:t>acting</w:t>
      </w:r>
      <w:r>
        <w:rPr>
          <w:spacing w:val="5"/>
          <w:sz w:val="23"/>
        </w:rPr>
        <w:t xml:space="preserve"> </w:t>
      </w:r>
      <w:r>
        <w:rPr>
          <w:sz w:val="23"/>
        </w:rPr>
        <w:t>as</w:t>
      </w:r>
      <w:r>
        <w:rPr>
          <w:spacing w:val="2"/>
          <w:sz w:val="23"/>
        </w:rPr>
        <w:t xml:space="preserve"> </w:t>
      </w:r>
      <w:r>
        <w:rPr>
          <w:sz w:val="23"/>
        </w:rPr>
        <w:t>a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firewall</w:t>
      </w:r>
    </w:p>
    <w:p w14:paraId="4C6AC802">
      <w:pPr>
        <w:pStyle w:val="7"/>
        <w:numPr>
          <w:ilvl w:val="2"/>
          <w:numId w:val="1"/>
        </w:numPr>
        <w:tabs>
          <w:tab w:val="left" w:pos="825"/>
        </w:tabs>
        <w:spacing w:before="132" w:after="0" w:line="240" w:lineRule="auto"/>
        <w:ind w:left="825" w:right="0" w:hanging="349"/>
        <w:jc w:val="left"/>
        <w:rPr>
          <w:sz w:val="23"/>
        </w:rPr>
      </w:pPr>
      <w:r>
        <w:rPr>
          <w:sz w:val="23"/>
        </w:rPr>
        <w:t>Assign</w:t>
      </w:r>
      <w:r>
        <w:rPr>
          <w:spacing w:val="5"/>
          <w:sz w:val="23"/>
        </w:rPr>
        <w:t xml:space="preserve"> </w:t>
      </w:r>
      <w:r>
        <w:rPr>
          <w:sz w:val="23"/>
        </w:rPr>
        <w:t>IP</w:t>
      </w:r>
      <w:r>
        <w:rPr>
          <w:spacing w:val="2"/>
          <w:sz w:val="23"/>
        </w:rPr>
        <w:t xml:space="preserve"> </w:t>
      </w:r>
      <w:r>
        <w:rPr>
          <w:sz w:val="23"/>
        </w:rPr>
        <w:t>addresses</w:t>
      </w:r>
      <w:r>
        <w:rPr>
          <w:spacing w:val="3"/>
          <w:sz w:val="23"/>
        </w:rPr>
        <w:t xml:space="preserve"> </w:t>
      </w:r>
      <w:r>
        <w:rPr>
          <w:sz w:val="23"/>
        </w:rPr>
        <w:t>to</w:t>
      </w:r>
      <w:r>
        <w:rPr>
          <w:spacing w:val="6"/>
          <w:sz w:val="23"/>
        </w:rPr>
        <w:t xml:space="preserve"> </w:t>
      </w:r>
      <w:r>
        <w:rPr>
          <w:sz w:val="23"/>
        </w:rPr>
        <w:t>all</w:t>
      </w:r>
      <w:r>
        <w:rPr>
          <w:spacing w:val="5"/>
          <w:sz w:val="23"/>
        </w:rPr>
        <w:t xml:space="preserve"> </w:t>
      </w:r>
      <w:r>
        <w:rPr>
          <w:sz w:val="23"/>
        </w:rPr>
        <w:t>hosts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router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interfaces.</w:t>
      </w:r>
    </w:p>
    <w:p w14:paraId="7F5B83A3">
      <w:pPr>
        <w:pStyle w:val="7"/>
        <w:numPr>
          <w:ilvl w:val="2"/>
          <w:numId w:val="1"/>
        </w:numPr>
        <w:tabs>
          <w:tab w:val="left" w:pos="825"/>
        </w:tabs>
        <w:spacing w:before="133" w:after="0" w:line="240" w:lineRule="auto"/>
        <w:ind w:left="825" w:right="0" w:hanging="349"/>
        <w:jc w:val="left"/>
        <w:rPr>
          <w:sz w:val="23"/>
        </w:rPr>
      </w:pPr>
      <w:r>
        <w:rPr>
          <w:sz w:val="23"/>
        </w:rPr>
        <w:t>Verify</w:t>
      </w:r>
      <w:r>
        <w:rPr>
          <w:spacing w:val="6"/>
          <w:sz w:val="23"/>
        </w:rPr>
        <w:t xml:space="preserve"> </w:t>
      </w:r>
      <w:r>
        <w:rPr>
          <w:sz w:val="23"/>
        </w:rPr>
        <w:t>basic</w:t>
      </w:r>
      <w:r>
        <w:rPr>
          <w:spacing w:val="6"/>
          <w:sz w:val="23"/>
        </w:rPr>
        <w:t xml:space="preserve"> </w:t>
      </w:r>
      <w:r>
        <w:rPr>
          <w:sz w:val="23"/>
        </w:rPr>
        <w:t>connectivity</w:t>
      </w:r>
      <w:r>
        <w:rPr>
          <w:spacing w:val="7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ping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command.</w:t>
      </w:r>
    </w:p>
    <w:p w14:paraId="1BCF99E5">
      <w:pPr>
        <w:pStyle w:val="7"/>
        <w:numPr>
          <w:ilvl w:val="2"/>
          <w:numId w:val="1"/>
        </w:numPr>
        <w:tabs>
          <w:tab w:val="left" w:pos="825"/>
        </w:tabs>
        <w:spacing w:before="144" w:after="0" w:line="364" w:lineRule="auto"/>
        <w:ind w:left="126" w:right="4159" w:firstLine="350"/>
        <w:jc w:val="left"/>
        <w:rPr>
          <w:sz w:val="23"/>
        </w:rPr>
      </w:pPr>
      <w:r>
        <w:rPr>
          <w:sz w:val="23"/>
        </w:rPr>
        <w:t>Enter global configuration mode on the router: Router# configure terminal</w:t>
      </w:r>
    </w:p>
    <w:p w14:paraId="3F39C54A">
      <w:pPr>
        <w:pStyle w:val="7"/>
        <w:numPr>
          <w:ilvl w:val="2"/>
          <w:numId w:val="1"/>
        </w:numPr>
        <w:tabs>
          <w:tab w:val="left" w:pos="825"/>
          <w:tab w:val="left" w:pos="827"/>
        </w:tabs>
        <w:spacing w:before="0" w:after="0" w:line="364" w:lineRule="auto"/>
        <w:ind w:left="827" w:right="1014" w:hanging="351"/>
        <w:jc w:val="left"/>
        <w:rPr>
          <w:sz w:val="23"/>
        </w:rPr>
      </w:pPr>
      <w:r>
        <w:rPr>
          <w:sz w:val="23"/>
        </w:rPr>
        <w:t>Create an Extended ACL to deny communication between secured hosts and the untrusted web server:</w:t>
      </w:r>
    </w:p>
    <w:p w14:paraId="4C67AE20">
      <w:pPr>
        <w:pStyle w:val="5"/>
        <w:spacing w:before="5"/>
        <w:ind w:left="126"/>
      </w:pPr>
      <w:r>
        <w:t>access-list</w:t>
      </w:r>
      <w:r>
        <w:rPr>
          <w:spacing w:val="5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t>deny</w:t>
      </w:r>
      <w:r>
        <w:rPr>
          <w:spacing w:val="7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host</w:t>
      </w:r>
      <w:r>
        <w:rPr>
          <w:spacing w:val="5"/>
        </w:rPr>
        <w:t xml:space="preserve"> </w:t>
      </w:r>
      <w:r>
        <w:t>192.168.10.12</w:t>
      </w:r>
      <w:r>
        <w:rPr>
          <w:spacing w:val="1"/>
        </w:rPr>
        <w:t xml:space="preserve"> </w:t>
      </w:r>
      <w:r>
        <w:t>host</w:t>
      </w:r>
      <w:r>
        <w:rPr>
          <w:spacing w:val="6"/>
        </w:rPr>
        <w:t xml:space="preserve"> </w:t>
      </w:r>
      <w:r>
        <w:rPr>
          <w:spacing w:val="-2"/>
        </w:rPr>
        <w:t>192.168.20.11</w:t>
      </w:r>
    </w:p>
    <w:p w14:paraId="50F4BE26">
      <w:pPr>
        <w:pStyle w:val="5"/>
        <w:spacing w:before="134"/>
        <w:ind w:left="126"/>
      </w:pPr>
      <w:r>
        <w:t>access-list</w:t>
      </w:r>
      <w:r>
        <w:rPr>
          <w:spacing w:val="5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t>deny</w:t>
      </w:r>
      <w:r>
        <w:rPr>
          <w:spacing w:val="7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host</w:t>
      </w:r>
      <w:r>
        <w:rPr>
          <w:spacing w:val="5"/>
        </w:rPr>
        <w:t xml:space="preserve"> </w:t>
      </w:r>
      <w:r>
        <w:t>192.168.20.11</w:t>
      </w:r>
      <w:r>
        <w:rPr>
          <w:spacing w:val="1"/>
        </w:rPr>
        <w:t xml:space="preserve"> </w:t>
      </w:r>
      <w:r>
        <w:t>host</w:t>
      </w:r>
      <w:r>
        <w:rPr>
          <w:spacing w:val="6"/>
        </w:rPr>
        <w:t xml:space="preserve"> </w:t>
      </w:r>
      <w:r>
        <w:rPr>
          <w:spacing w:val="-2"/>
        </w:rPr>
        <w:t>192.168.10.12</w:t>
      </w:r>
    </w:p>
    <w:p w14:paraId="0C4A490D">
      <w:pPr>
        <w:pStyle w:val="5"/>
        <w:spacing w:before="138"/>
        <w:ind w:left="126"/>
      </w:pPr>
      <w:r>
        <w:t>access-list</w:t>
      </w:r>
      <w:r>
        <w:rPr>
          <w:spacing w:val="5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t>deny</w:t>
      </w:r>
      <w:r>
        <w:rPr>
          <w:spacing w:val="7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host</w:t>
      </w:r>
      <w:r>
        <w:rPr>
          <w:spacing w:val="5"/>
        </w:rPr>
        <w:t xml:space="preserve"> </w:t>
      </w:r>
      <w:r>
        <w:t>192.168.10.13</w:t>
      </w:r>
      <w:r>
        <w:rPr>
          <w:spacing w:val="1"/>
        </w:rPr>
        <w:t xml:space="preserve"> </w:t>
      </w:r>
      <w:r>
        <w:t>host</w:t>
      </w:r>
      <w:r>
        <w:rPr>
          <w:spacing w:val="6"/>
        </w:rPr>
        <w:t xml:space="preserve"> </w:t>
      </w:r>
      <w:r>
        <w:rPr>
          <w:spacing w:val="-2"/>
        </w:rPr>
        <w:t>192.168.20.11</w:t>
      </w:r>
    </w:p>
    <w:p w14:paraId="3E70D4FF">
      <w:pPr>
        <w:pStyle w:val="5"/>
        <w:spacing w:line="364" w:lineRule="auto"/>
        <w:ind w:left="126" w:right="3400"/>
      </w:pPr>
      <w:r>
        <w:t>access-list 100 deny ip host 192.168.20.11 host 192.168.10.13 access-list 100 permit ip any any</w:t>
      </w:r>
    </w:p>
    <w:p w14:paraId="619F39D0">
      <w:pPr>
        <w:pStyle w:val="7"/>
        <w:numPr>
          <w:ilvl w:val="2"/>
          <w:numId w:val="1"/>
        </w:numPr>
        <w:tabs>
          <w:tab w:val="left" w:pos="825"/>
        </w:tabs>
        <w:spacing w:before="2" w:after="0" w:line="364" w:lineRule="auto"/>
        <w:ind w:left="126" w:right="4921" w:firstLine="350"/>
        <w:jc w:val="left"/>
        <w:rPr>
          <w:sz w:val="23"/>
        </w:rPr>
      </w:pPr>
      <w:r>
        <w:rPr>
          <w:sz w:val="23"/>
        </w:rPr>
        <w:t>Apply the ACL</w:t>
      </w:r>
      <w:r>
        <w:rPr>
          <w:spacing w:val="-1"/>
          <w:sz w:val="23"/>
        </w:rPr>
        <w:t xml:space="preserve"> </w:t>
      </w:r>
      <w:r>
        <w:rPr>
          <w:sz w:val="23"/>
        </w:rPr>
        <w:t>to the router interface: interface fa0/0</w:t>
      </w:r>
    </w:p>
    <w:p w14:paraId="326B6B55">
      <w:pPr>
        <w:pStyle w:val="5"/>
        <w:spacing w:before="3"/>
        <w:ind w:left="126"/>
      </w:pPr>
      <w:r>
        <w:t>ip</w:t>
      </w:r>
      <w:r>
        <w:rPr>
          <w:spacing w:val="5"/>
        </w:rPr>
        <w:t xml:space="preserve"> </w:t>
      </w:r>
      <w:r>
        <w:t>access-group</w:t>
      </w:r>
      <w:r>
        <w:rPr>
          <w:spacing w:val="6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rPr>
          <w:spacing w:val="-5"/>
        </w:rPr>
        <w:t>in</w:t>
      </w:r>
    </w:p>
    <w:p w14:paraId="5ADD628F">
      <w:pPr>
        <w:pStyle w:val="5"/>
        <w:spacing w:after="0"/>
        <w:sectPr>
          <w:pgSz w:w="11900" w:h="16840"/>
          <w:pgMar w:top="1940" w:right="1275" w:bottom="280" w:left="1275" w:header="720" w:footer="720" w:gutter="0"/>
          <w:cols w:space="720" w:num="1"/>
        </w:sectPr>
      </w:pPr>
    </w:p>
    <w:p w14:paraId="3AD051A6">
      <w:pPr>
        <w:pStyle w:val="7"/>
        <w:numPr>
          <w:ilvl w:val="2"/>
          <w:numId w:val="1"/>
        </w:numPr>
        <w:tabs>
          <w:tab w:val="left" w:pos="825"/>
        </w:tabs>
        <w:spacing w:before="184" w:after="0" w:line="240" w:lineRule="auto"/>
        <w:ind w:left="825" w:right="0" w:hanging="349"/>
        <w:jc w:val="left"/>
        <w:rPr>
          <w:sz w:val="23"/>
        </w:rPr>
      </w:pPr>
      <w:r>
        <w:rPr>
          <w:sz w:val="23"/>
        </w:rPr>
        <w:t>Exit</w:t>
      </w:r>
      <w:r>
        <w:rPr>
          <w:spacing w:val="6"/>
          <w:sz w:val="23"/>
        </w:rPr>
        <w:t xml:space="preserve"> </w:t>
      </w:r>
      <w:r>
        <w:rPr>
          <w:sz w:val="23"/>
        </w:rPr>
        <w:t>configuration</w:t>
      </w:r>
      <w:r>
        <w:rPr>
          <w:spacing w:val="7"/>
          <w:sz w:val="23"/>
        </w:rPr>
        <w:t xml:space="preserve"> </w:t>
      </w:r>
      <w:r>
        <w:rPr>
          <w:sz w:val="23"/>
        </w:rPr>
        <w:t>mode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7"/>
          <w:sz w:val="23"/>
        </w:rPr>
        <w:t xml:space="preserve"> </w:t>
      </w:r>
      <w:r>
        <w:rPr>
          <w:sz w:val="23"/>
        </w:rPr>
        <w:t>save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configuration:</w:t>
      </w:r>
    </w:p>
    <w:p w14:paraId="73BDD1CF">
      <w:pPr>
        <w:pStyle w:val="5"/>
        <w:spacing w:before="134"/>
        <w:ind w:left="126"/>
      </w:pPr>
      <w:r>
        <w:rPr>
          <w:spacing w:val="-5"/>
        </w:rPr>
        <w:t>end</w:t>
      </w:r>
    </w:p>
    <w:p w14:paraId="7EA4C75D">
      <w:pPr>
        <w:pStyle w:val="5"/>
        <w:ind w:left="126"/>
      </w:pPr>
      <w:r>
        <w:rPr>
          <w:spacing w:val="-2"/>
        </w:rPr>
        <w:t>write</w:t>
      </w:r>
    </w:p>
    <w:p w14:paraId="09F84981">
      <w:pPr>
        <w:pStyle w:val="7"/>
        <w:numPr>
          <w:ilvl w:val="2"/>
          <w:numId w:val="1"/>
        </w:numPr>
        <w:tabs>
          <w:tab w:val="left" w:pos="825"/>
        </w:tabs>
        <w:spacing w:before="143" w:after="0" w:line="240" w:lineRule="auto"/>
        <w:ind w:left="825" w:right="0" w:hanging="349"/>
        <w:jc w:val="left"/>
        <w:rPr>
          <w:sz w:val="23"/>
        </w:rPr>
      </w:pPr>
      <w:r>
        <w:rPr>
          <w:sz w:val="23"/>
        </w:rPr>
        <w:t>Test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connectivity:</w:t>
      </w:r>
    </w:p>
    <w:p w14:paraId="2EFDAAAB">
      <w:pPr>
        <w:pStyle w:val="7"/>
        <w:numPr>
          <w:ilvl w:val="3"/>
          <w:numId w:val="1"/>
        </w:numPr>
        <w:tabs>
          <w:tab w:val="left" w:pos="1526"/>
        </w:tabs>
        <w:spacing w:before="139" w:after="0" w:line="240" w:lineRule="auto"/>
        <w:ind w:left="1526" w:right="0" w:hanging="349"/>
        <w:jc w:val="left"/>
        <w:rPr>
          <w:sz w:val="23"/>
        </w:rPr>
      </w:pPr>
      <w:r>
        <w:rPr>
          <w:sz w:val="23"/>
        </w:rPr>
        <w:t>Ping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trusted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5"/>
          <w:sz w:val="23"/>
        </w:rPr>
        <w:t xml:space="preserve"> </w:t>
      </w:r>
      <w:r>
        <w:rPr>
          <w:sz w:val="23"/>
        </w:rPr>
        <w:t>from</w:t>
      </w:r>
      <w:r>
        <w:rPr>
          <w:spacing w:val="7"/>
          <w:sz w:val="23"/>
        </w:rPr>
        <w:t xml:space="preserve"> </w:t>
      </w:r>
      <w:r>
        <w:rPr>
          <w:sz w:val="23"/>
        </w:rPr>
        <w:t>all</w:t>
      </w:r>
      <w:r>
        <w:rPr>
          <w:spacing w:val="-2"/>
          <w:sz w:val="23"/>
        </w:rPr>
        <w:t xml:space="preserve"> hosts.</w:t>
      </w:r>
    </w:p>
    <w:p w14:paraId="56ED9D9C">
      <w:pPr>
        <w:pStyle w:val="7"/>
        <w:numPr>
          <w:ilvl w:val="3"/>
          <w:numId w:val="1"/>
        </w:numPr>
        <w:tabs>
          <w:tab w:val="left" w:pos="1526"/>
        </w:tabs>
        <w:spacing w:before="127" w:after="0" w:line="240" w:lineRule="auto"/>
        <w:ind w:left="1526" w:right="0" w:hanging="349"/>
        <w:jc w:val="left"/>
        <w:rPr>
          <w:sz w:val="23"/>
        </w:rPr>
      </w:pPr>
      <w:r>
        <w:rPr>
          <w:sz w:val="23"/>
        </w:rPr>
        <w:t>Ping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untrusted</w:t>
      </w:r>
      <w:r>
        <w:rPr>
          <w:spacing w:val="7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from</w:t>
      </w:r>
      <w:r>
        <w:rPr>
          <w:spacing w:val="4"/>
          <w:sz w:val="23"/>
        </w:rPr>
        <w:t xml:space="preserve"> </w:t>
      </w:r>
      <w:r>
        <w:rPr>
          <w:sz w:val="23"/>
        </w:rPr>
        <w:t>unsecured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hosts.</w:t>
      </w:r>
    </w:p>
    <w:p w14:paraId="20EC9048">
      <w:pPr>
        <w:pStyle w:val="7"/>
        <w:numPr>
          <w:ilvl w:val="3"/>
          <w:numId w:val="1"/>
        </w:numPr>
        <w:tabs>
          <w:tab w:val="left" w:pos="1526"/>
        </w:tabs>
        <w:spacing w:before="131" w:after="0" w:line="240" w:lineRule="auto"/>
        <w:ind w:left="1526" w:right="0" w:hanging="349"/>
        <w:jc w:val="left"/>
        <w:rPr>
          <w:sz w:val="23"/>
        </w:rPr>
      </w:pPr>
      <w:r>
        <w:rPr>
          <w:sz w:val="23"/>
        </w:rPr>
        <w:t>Verify</w:t>
      </w:r>
      <w:r>
        <w:rPr>
          <w:spacing w:val="5"/>
          <w:sz w:val="23"/>
        </w:rPr>
        <w:t xml:space="preserve"> </w:t>
      </w:r>
      <w:r>
        <w:rPr>
          <w:sz w:val="23"/>
        </w:rPr>
        <w:t>that secured</w:t>
      </w:r>
      <w:r>
        <w:rPr>
          <w:spacing w:val="5"/>
          <w:sz w:val="23"/>
        </w:rPr>
        <w:t xml:space="preserve"> </w:t>
      </w:r>
      <w:r>
        <w:rPr>
          <w:sz w:val="23"/>
        </w:rPr>
        <w:t>hosts</w:t>
      </w:r>
      <w:r>
        <w:rPr>
          <w:spacing w:val="3"/>
          <w:sz w:val="23"/>
        </w:rPr>
        <w:t xml:space="preserve"> </w:t>
      </w:r>
      <w:r>
        <w:rPr>
          <w:sz w:val="23"/>
        </w:rPr>
        <w:t>cannot</w:t>
      </w:r>
      <w:r>
        <w:rPr>
          <w:spacing w:val="9"/>
          <w:sz w:val="23"/>
        </w:rPr>
        <w:t xml:space="preserve"> </w:t>
      </w:r>
      <w:r>
        <w:rPr>
          <w:sz w:val="23"/>
        </w:rPr>
        <w:t>ping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untrusted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7163EA45">
      <w:pPr>
        <w:pStyle w:val="5"/>
        <w:spacing w:before="0"/>
        <w:ind w:left="0"/>
      </w:pPr>
    </w:p>
    <w:p w14:paraId="3D089404">
      <w:pPr>
        <w:pStyle w:val="5"/>
        <w:spacing w:before="6"/>
        <w:ind w:left="0"/>
      </w:pPr>
    </w:p>
    <w:p w14:paraId="702B5203">
      <w:pPr>
        <w:pStyle w:val="2"/>
      </w:pPr>
      <w:r>
        <w:rPr>
          <w:spacing w:val="-2"/>
        </w:rPr>
        <w:t>Result</w:t>
      </w:r>
    </w:p>
    <w:p w14:paraId="79F14B18">
      <w:pPr>
        <w:pStyle w:val="5"/>
        <w:spacing w:before="0"/>
        <w:ind w:left="0"/>
        <w:rPr>
          <w:b/>
        </w:rPr>
      </w:pPr>
    </w:p>
    <w:p w14:paraId="7DC441DE">
      <w:pPr>
        <w:pStyle w:val="5"/>
        <w:spacing w:before="13"/>
        <w:ind w:left="0"/>
        <w:rPr>
          <w:b/>
        </w:rPr>
      </w:pPr>
    </w:p>
    <w:p w14:paraId="1B0AA996">
      <w:pPr>
        <w:pStyle w:val="5"/>
        <w:spacing w:before="0" w:line="364" w:lineRule="auto"/>
        <w:ind w:left="126"/>
      </w:pPr>
      <w:r>
        <w:rPr>
          <w:b/>
        </w:rPr>
        <w:t xml:space="preserve">Objective 1: </w:t>
      </w:r>
      <w:r>
        <w:t>The Cisco router was successfully configured as a firewall using Extended Access Control Lists (ACLs). The configured ACLs effectively enforced the defined security policies by filtering network traffic between the secured and untrusted networks.</w:t>
      </w:r>
    </w:p>
    <w:p w14:paraId="28ADCAD7">
      <w:pPr>
        <w:pStyle w:val="5"/>
        <w:spacing w:before="3" w:line="364" w:lineRule="auto"/>
        <w:ind w:left="126" w:right="164"/>
      </w:pPr>
      <w:r>
        <w:rPr>
          <w:b/>
        </w:rPr>
        <w:t xml:space="preserve">Objective 2: </w:t>
      </w:r>
      <w:r>
        <w:t>Communication from the secured hosts (192.168.10.12 and 192.168.10.13) to the untrusted web server (192.168.20.11) was successfully blocked, while access to the trusted web server remained available. The unsecured network</w:t>
      </w:r>
      <w:r>
        <w:rPr>
          <w:spacing w:val="-1"/>
        </w:rPr>
        <w:t xml:space="preserve"> </w:t>
      </w:r>
      <w:r>
        <w:t>hosts were able to communicate with both the trusted and untrusted web servers according to the specified security policy.</w:t>
      </w:r>
    </w:p>
    <w:p w14:paraId="38D63DF5">
      <w:pPr>
        <w:pStyle w:val="5"/>
        <w:spacing w:after="0" w:line="364" w:lineRule="auto"/>
        <w:sectPr>
          <w:pgSz w:w="11900" w:h="16840"/>
          <w:pgMar w:top="1940" w:right="1275" w:bottom="280" w:left="1275" w:header="720" w:footer="720" w:gutter="0"/>
          <w:cols w:space="720" w:num="1"/>
        </w:sectPr>
      </w:pPr>
    </w:p>
    <w:p w14:paraId="5904A260">
      <w:pPr>
        <w:pStyle w:val="2"/>
        <w:spacing w:before="184"/>
      </w:pPr>
      <w:r>
        <w:t>Test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Question</w:t>
      </w:r>
      <w:r>
        <w:rPr>
          <w:spacing w:val="6"/>
        </w:rPr>
        <w:t xml:space="preserve"> </w:t>
      </w:r>
      <w:r>
        <w:rPr>
          <w:spacing w:val="-10"/>
        </w:rPr>
        <w:t>1</w:t>
      </w:r>
    </w:p>
    <w:p w14:paraId="26FC3154">
      <w:pPr>
        <w:pStyle w:val="5"/>
        <w:spacing w:before="134" w:line="364" w:lineRule="auto"/>
        <w:ind w:left="126" w:right="53"/>
      </w:pPr>
      <w:r>
        <w:t>Implement the specified network topology using a Cisco router as a firewall and configure Extended ACLs to control communication between secured and unsecured networks.</w:t>
      </w:r>
    </w:p>
    <w:p w14:paraId="0B5C3672">
      <w:pPr>
        <w:pStyle w:val="5"/>
        <w:spacing w:before="7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3B7D5F1E">
      <w:pPr>
        <w:pStyle w:val="7"/>
        <w:numPr>
          <w:ilvl w:val="0"/>
          <w:numId w:val="2"/>
        </w:numPr>
        <w:tabs>
          <w:tab w:val="left" w:pos="827"/>
        </w:tabs>
        <w:spacing w:before="139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57D5A696">
      <w:pPr>
        <w:pStyle w:val="7"/>
        <w:numPr>
          <w:ilvl w:val="0"/>
          <w:numId w:val="2"/>
        </w:numPr>
        <w:tabs>
          <w:tab w:val="left" w:pos="827"/>
        </w:tabs>
        <w:spacing w:before="134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3</w:t>
      </w:r>
    </w:p>
    <w:p w14:paraId="1ADD4AF0">
      <w:pPr>
        <w:pStyle w:val="7"/>
        <w:numPr>
          <w:ilvl w:val="0"/>
          <w:numId w:val="2"/>
        </w:numPr>
        <w:tabs>
          <w:tab w:val="left" w:pos="827"/>
        </w:tabs>
        <w:spacing w:before="139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Number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Unsecured</w:t>
      </w:r>
      <w:r>
        <w:rPr>
          <w:spacing w:val="5"/>
          <w:sz w:val="23"/>
        </w:rPr>
        <w:t xml:space="preserve"> </w:t>
      </w:r>
      <w:r>
        <w:rPr>
          <w:sz w:val="23"/>
        </w:rPr>
        <w:t>Hosts:</w:t>
      </w:r>
      <w:r>
        <w:rPr>
          <w:spacing w:val="5"/>
          <w:sz w:val="23"/>
        </w:rPr>
        <w:t xml:space="preserve"> </w:t>
      </w:r>
      <w:r>
        <w:rPr>
          <w:sz w:val="23"/>
        </w:rPr>
        <w:t>2</w:t>
      </w:r>
      <w:r>
        <w:rPr>
          <w:spacing w:val="5"/>
          <w:sz w:val="23"/>
        </w:rPr>
        <w:t xml:space="preserve"> </w:t>
      </w:r>
      <w:r>
        <w:rPr>
          <w:sz w:val="23"/>
        </w:rPr>
        <w:t>(PC0,</w:t>
      </w:r>
      <w:r>
        <w:rPr>
          <w:spacing w:val="7"/>
          <w:sz w:val="23"/>
        </w:rPr>
        <w:t xml:space="preserve"> </w:t>
      </w:r>
      <w:r>
        <w:rPr>
          <w:spacing w:val="-4"/>
          <w:sz w:val="23"/>
        </w:rPr>
        <w:t>PC1)</w:t>
      </w:r>
    </w:p>
    <w:p w14:paraId="21B6FD28">
      <w:pPr>
        <w:pStyle w:val="7"/>
        <w:numPr>
          <w:ilvl w:val="0"/>
          <w:numId w:val="2"/>
        </w:numPr>
        <w:tabs>
          <w:tab w:val="left" w:pos="827"/>
        </w:tabs>
        <w:spacing w:before="143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Number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Secured</w:t>
      </w:r>
      <w:r>
        <w:rPr>
          <w:spacing w:val="6"/>
          <w:sz w:val="23"/>
        </w:rPr>
        <w:t xml:space="preserve"> </w:t>
      </w:r>
      <w:r>
        <w:rPr>
          <w:sz w:val="23"/>
        </w:rPr>
        <w:t>Hosts: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6"/>
          <w:sz w:val="23"/>
        </w:rPr>
        <w:t xml:space="preserve"> </w:t>
      </w:r>
      <w:r>
        <w:rPr>
          <w:sz w:val="23"/>
        </w:rPr>
        <w:t>(PC2,</w:t>
      </w:r>
      <w:r>
        <w:rPr>
          <w:spacing w:val="2"/>
          <w:sz w:val="23"/>
        </w:rPr>
        <w:t xml:space="preserve"> </w:t>
      </w:r>
      <w:r>
        <w:rPr>
          <w:spacing w:val="-4"/>
          <w:sz w:val="23"/>
        </w:rPr>
        <w:t>PC3)</w:t>
      </w:r>
    </w:p>
    <w:p w14:paraId="0D5CFA4F">
      <w:pPr>
        <w:pStyle w:val="7"/>
        <w:numPr>
          <w:ilvl w:val="0"/>
          <w:numId w:val="2"/>
        </w:numPr>
        <w:tabs>
          <w:tab w:val="left" w:pos="827"/>
        </w:tabs>
        <w:spacing w:before="134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Servers:</w:t>
      </w:r>
      <w:r>
        <w:rPr>
          <w:spacing w:val="5"/>
          <w:sz w:val="23"/>
        </w:rPr>
        <w:t xml:space="preserve"> </w:t>
      </w:r>
      <w:r>
        <w:rPr>
          <w:sz w:val="23"/>
        </w:rPr>
        <w:t>2</w:t>
      </w:r>
      <w:r>
        <w:rPr>
          <w:spacing w:val="1"/>
          <w:sz w:val="23"/>
        </w:rPr>
        <w:t xml:space="preserve"> </w:t>
      </w:r>
      <w:r>
        <w:rPr>
          <w:sz w:val="23"/>
        </w:rPr>
        <w:t>(Trusted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z w:val="23"/>
        </w:rPr>
        <w:t>Server,</w:t>
      </w:r>
      <w:r>
        <w:rPr>
          <w:spacing w:val="2"/>
          <w:sz w:val="23"/>
        </w:rPr>
        <w:t xml:space="preserve"> </w:t>
      </w:r>
      <w:r>
        <w:rPr>
          <w:sz w:val="23"/>
        </w:rPr>
        <w:t>Untrusted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Server)</w:t>
      </w:r>
    </w:p>
    <w:p w14:paraId="46F96D53">
      <w:pPr>
        <w:pStyle w:val="7"/>
        <w:numPr>
          <w:ilvl w:val="0"/>
          <w:numId w:val="2"/>
        </w:numPr>
        <w:tabs>
          <w:tab w:val="left" w:pos="827"/>
        </w:tabs>
        <w:spacing w:before="139" w:after="0" w:line="364" w:lineRule="auto"/>
        <w:ind w:left="126" w:right="5061" w:firstLine="350"/>
        <w:jc w:val="left"/>
        <w:rPr>
          <w:sz w:val="23"/>
        </w:rPr>
      </w:pPr>
      <w:r>
        <w:rPr>
          <w:sz w:val="23"/>
        </w:rPr>
        <w:t>Firewall Mechanism: Extended ACL Security Policy</w:t>
      </w:r>
    </w:p>
    <w:p w14:paraId="02957197">
      <w:pPr>
        <w:pStyle w:val="7"/>
        <w:numPr>
          <w:ilvl w:val="0"/>
          <w:numId w:val="2"/>
        </w:numPr>
        <w:tabs>
          <w:tab w:val="left" w:pos="827"/>
        </w:tabs>
        <w:spacing w:before="2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Unsecured</w:t>
      </w:r>
      <w:r>
        <w:rPr>
          <w:spacing w:val="6"/>
          <w:sz w:val="23"/>
        </w:rPr>
        <w:t xml:space="preserve"> </w:t>
      </w:r>
      <w:r>
        <w:rPr>
          <w:sz w:val="23"/>
        </w:rPr>
        <w:t>hosts</w:t>
      </w:r>
      <w:r>
        <w:rPr>
          <w:spacing w:val="2"/>
          <w:sz w:val="23"/>
        </w:rPr>
        <w:t xml:space="preserve"> </w:t>
      </w:r>
      <w:r>
        <w:rPr>
          <w:sz w:val="23"/>
        </w:rPr>
        <w:t>can</w:t>
      </w:r>
      <w:r>
        <w:rPr>
          <w:spacing w:val="6"/>
          <w:sz w:val="23"/>
        </w:rPr>
        <w:t xml:space="preserve"> </w:t>
      </w:r>
      <w:r>
        <w:rPr>
          <w:sz w:val="23"/>
        </w:rPr>
        <w:t>access</w:t>
      </w:r>
      <w:r>
        <w:rPr>
          <w:spacing w:val="3"/>
          <w:sz w:val="23"/>
        </w:rPr>
        <w:t xml:space="preserve"> </w:t>
      </w:r>
      <w:r>
        <w:rPr>
          <w:sz w:val="23"/>
        </w:rPr>
        <w:t>both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Trusted</w:t>
      </w:r>
      <w:r>
        <w:rPr>
          <w:spacing w:val="6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Untrusted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Servers.</w:t>
      </w:r>
    </w:p>
    <w:p w14:paraId="16281599">
      <w:pPr>
        <w:pStyle w:val="7"/>
        <w:numPr>
          <w:ilvl w:val="0"/>
          <w:numId w:val="2"/>
        </w:numPr>
        <w:tabs>
          <w:tab w:val="left" w:pos="827"/>
        </w:tabs>
        <w:spacing w:before="139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Secured</w:t>
      </w:r>
      <w:r>
        <w:rPr>
          <w:spacing w:val="5"/>
          <w:sz w:val="23"/>
        </w:rPr>
        <w:t xml:space="preserve"> </w:t>
      </w:r>
      <w:r>
        <w:rPr>
          <w:sz w:val="23"/>
        </w:rPr>
        <w:t>hosts</w:t>
      </w:r>
      <w:r>
        <w:rPr>
          <w:spacing w:val="2"/>
          <w:sz w:val="23"/>
        </w:rPr>
        <w:t xml:space="preserve"> </w:t>
      </w:r>
      <w:r>
        <w:rPr>
          <w:sz w:val="23"/>
        </w:rPr>
        <w:t>can</w:t>
      </w:r>
      <w:r>
        <w:rPr>
          <w:spacing w:val="5"/>
          <w:sz w:val="23"/>
        </w:rPr>
        <w:t xml:space="preserve"> </w:t>
      </w:r>
      <w:r>
        <w:rPr>
          <w:sz w:val="23"/>
        </w:rPr>
        <w:t>access</w:t>
      </w:r>
      <w:r>
        <w:rPr>
          <w:spacing w:val="3"/>
          <w:sz w:val="23"/>
        </w:rPr>
        <w:t xml:space="preserve"> </w:t>
      </w:r>
      <w:r>
        <w:rPr>
          <w:sz w:val="23"/>
        </w:rPr>
        <w:t>only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48097BB4">
      <w:pPr>
        <w:pStyle w:val="7"/>
        <w:numPr>
          <w:ilvl w:val="0"/>
          <w:numId w:val="2"/>
        </w:numPr>
        <w:tabs>
          <w:tab w:val="left" w:pos="827"/>
        </w:tabs>
        <w:spacing w:before="139" w:after="0" w:line="364" w:lineRule="auto"/>
        <w:ind w:left="126" w:right="2308" w:firstLine="350"/>
        <w:jc w:val="left"/>
        <w:rPr>
          <w:sz w:val="23"/>
        </w:rPr>
      </w:pPr>
      <w:r>
        <w:rPr>
          <w:sz w:val="23"/>
        </w:rPr>
        <w:t xml:space="preserve">Secured hosts must be denied access to the Untrusted Web Server. </w:t>
      </w:r>
      <w:r>
        <w:rPr>
          <w:spacing w:val="-2"/>
          <w:sz w:val="23"/>
        </w:rPr>
        <w:t>Tasks</w:t>
      </w:r>
    </w:p>
    <w:p w14:paraId="398C79CE">
      <w:pPr>
        <w:pStyle w:val="7"/>
        <w:numPr>
          <w:ilvl w:val="0"/>
          <w:numId w:val="3"/>
        </w:numPr>
        <w:tabs>
          <w:tab w:val="left" w:pos="825"/>
          <w:tab w:val="left" w:pos="827"/>
        </w:tabs>
        <w:spacing w:before="2" w:after="0" w:line="364" w:lineRule="auto"/>
        <w:ind w:left="827" w:right="1246" w:hanging="351"/>
        <w:jc w:val="left"/>
        <w:rPr>
          <w:sz w:val="23"/>
        </w:rPr>
      </w:pPr>
      <w:r>
        <w:rPr>
          <w:sz w:val="23"/>
        </w:rPr>
        <w:t xml:space="preserve">Construct the specified topology, configure IP addressing, and verify network </w:t>
      </w:r>
      <w:r>
        <w:rPr>
          <w:spacing w:val="-2"/>
          <w:sz w:val="23"/>
        </w:rPr>
        <w:t>connectivity.</w:t>
      </w:r>
    </w:p>
    <w:p w14:paraId="07E1149D">
      <w:pPr>
        <w:pStyle w:val="7"/>
        <w:numPr>
          <w:ilvl w:val="0"/>
          <w:numId w:val="3"/>
        </w:numPr>
        <w:tabs>
          <w:tab w:val="left" w:pos="825"/>
          <w:tab w:val="left" w:pos="827"/>
        </w:tabs>
        <w:spacing w:before="2" w:after="0" w:line="362" w:lineRule="auto"/>
        <w:ind w:left="827" w:right="155" w:hanging="351"/>
        <w:jc w:val="left"/>
        <w:rPr>
          <w:sz w:val="23"/>
        </w:rPr>
      </w:pPr>
      <w:r>
        <w:rPr>
          <w:sz w:val="23"/>
        </w:rPr>
        <w:t>Configure the Cisco router as a firewall using Extended ACLs to implement the specified security policy.</w:t>
      </w:r>
    </w:p>
    <w:p w14:paraId="5D120BEF">
      <w:pPr>
        <w:pStyle w:val="7"/>
        <w:numPr>
          <w:ilvl w:val="0"/>
          <w:numId w:val="3"/>
        </w:numPr>
        <w:tabs>
          <w:tab w:val="left" w:pos="825"/>
          <w:tab w:val="left" w:pos="827"/>
        </w:tabs>
        <w:spacing w:before="8" w:after="0" w:line="364" w:lineRule="auto"/>
        <w:ind w:left="827" w:right="1235" w:hanging="351"/>
        <w:jc w:val="left"/>
        <w:rPr>
          <w:sz w:val="23"/>
        </w:rPr>
      </w:pPr>
      <w:r>
        <w:rPr>
          <w:sz w:val="23"/>
        </w:rPr>
        <w:t>Test and validate the firewall configuration by verifying permitted and denied communication between hosts and servers.</w:t>
      </w:r>
    </w:p>
    <w:p w14:paraId="235CA2B9">
      <w:pPr>
        <w:pStyle w:val="5"/>
        <w:spacing w:before="136"/>
        <w:ind w:left="0"/>
      </w:pPr>
    </w:p>
    <w:p w14:paraId="44EF0FAD">
      <w:pPr>
        <w:pStyle w:val="2"/>
      </w:pPr>
      <w:r>
        <w:t>Test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Question</w:t>
      </w:r>
      <w:r>
        <w:rPr>
          <w:spacing w:val="6"/>
        </w:rPr>
        <w:t xml:space="preserve"> </w:t>
      </w:r>
      <w:r>
        <w:rPr>
          <w:spacing w:val="-10"/>
        </w:rPr>
        <w:t>2</w:t>
      </w:r>
    </w:p>
    <w:p w14:paraId="30B0684A">
      <w:pPr>
        <w:pStyle w:val="5"/>
        <w:spacing w:before="144" w:line="364" w:lineRule="auto"/>
        <w:ind w:left="126" w:right="53"/>
      </w:pPr>
      <w:r>
        <w:t>Implement the specified network topology using a Cisco router as a firewall and configure Extended ACLs to restrict communication between selected hosts and servers.</w:t>
      </w:r>
    </w:p>
    <w:p w14:paraId="0C806AFD">
      <w:pPr>
        <w:pStyle w:val="5"/>
        <w:spacing w:before="0" w:line="262" w:lineRule="exact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75084E16">
      <w:pPr>
        <w:pStyle w:val="7"/>
        <w:numPr>
          <w:ilvl w:val="1"/>
          <w:numId w:val="3"/>
        </w:numPr>
        <w:tabs>
          <w:tab w:val="left" w:pos="827"/>
        </w:tabs>
        <w:spacing w:before="139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1FDD6EAD">
      <w:pPr>
        <w:pStyle w:val="7"/>
        <w:numPr>
          <w:ilvl w:val="1"/>
          <w:numId w:val="3"/>
        </w:numPr>
        <w:tabs>
          <w:tab w:val="left" w:pos="827"/>
        </w:tabs>
        <w:spacing w:before="143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3</w:t>
      </w:r>
    </w:p>
    <w:p w14:paraId="0142465F">
      <w:pPr>
        <w:pStyle w:val="7"/>
        <w:numPr>
          <w:ilvl w:val="1"/>
          <w:numId w:val="3"/>
        </w:numPr>
        <w:tabs>
          <w:tab w:val="left" w:pos="827"/>
        </w:tabs>
        <w:spacing w:before="134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Number</w:t>
      </w:r>
      <w:r>
        <w:rPr>
          <w:spacing w:val="4"/>
          <w:sz w:val="23"/>
        </w:rPr>
        <w:t xml:space="preserve"> </w:t>
      </w:r>
      <w:r>
        <w:rPr>
          <w:sz w:val="23"/>
        </w:rPr>
        <w:t>of Hosts:</w:t>
      </w:r>
      <w:r>
        <w:rPr>
          <w:spacing w:val="4"/>
          <w:sz w:val="23"/>
        </w:rPr>
        <w:t xml:space="preserve"> </w:t>
      </w:r>
      <w:r>
        <w:rPr>
          <w:sz w:val="23"/>
        </w:rPr>
        <w:t>4</w:t>
      </w:r>
      <w:r>
        <w:rPr>
          <w:spacing w:val="4"/>
          <w:sz w:val="23"/>
        </w:rPr>
        <w:t xml:space="preserve"> </w:t>
      </w:r>
      <w:r>
        <w:rPr>
          <w:sz w:val="23"/>
        </w:rPr>
        <w:t>(PC0,</w:t>
      </w:r>
      <w:r>
        <w:rPr>
          <w:spacing w:val="5"/>
          <w:sz w:val="23"/>
        </w:rPr>
        <w:t xml:space="preserve"> </w:t>
      </w:r>
      <w:r>
        <w:rPr>
          <w:sz w:val="23"/>
        </w:rPr>
        <w:t>PC1,</w:t>
      </w:r>
      <w:r>
        <w:rPr>
          <w:spacing w:val="6"/>
          <w:sz w:val="23"/>
        </w:rPr>
        <w:t xml:space="preserve"> </w:t>
      </w:r>
      <w:r>
        <w:rPr>
          <w:sz w:val="23"/>
        </w:rPr>
        <w:t>PC2,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PC3)</w:t>
      </w:r>
    </w:p>
    <w:p w14:paraId="3DAA8677">
      <w:pPr>
        <w:pStyle w:val="7"/>
        <w:numPr>
          <w:ilvl w:val="1"/>
          <w:numId w:val="3"/>
        </w:numPr>
        <w:tabs>
          <w:tab w:val="left" w:pos="827"/>
        </w:tabs>
        <w:spacing w:before="139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Servers:</w:t>
      </w:r>
      <w:r>
        <w:rPr>
          <w:spacing w:val="5"/>
          <w:sz w:val="23"/>
        </w:rPr>
        <w:t xml:space="preserve"> </w:t>
      </w:r>
      <w:r>
        <w:rPr>
          <w:sz w:val="23"/>
        </w:rPr>
        <w:t>2</w:t>
      </w:r>
      <w:r>
        <w:rPr>
          <w:spacing w:val="1"/>
          <w:sz w:val="23"/>
        </w:rPr>
        <w:t xml:space="preserve"> </w:t>
      </w:r>
      <w:r>
        <w:rPr>
          <w:sz w:val="23"/>
        </w:rPr>
        <w:t>(Trusted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z w:val="23"/>
        </w:rPr>
        <w:t>Server,</w:t>
      </w:r>
      <w:r>
        <w:rPr>
          <w:spacing w:val="2"/>
          <w:sz w:val="23"/>
        </w:rPr>
        <w:t xml:space="preserve"> </w:t>
      </w:r>
      <w:r>
        <w:rPr>
          <w:sz w:val="23"/>
        </w:rPr>
        <w:t>Untrusted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Server)</w:t>
      </w:r>
    </w:p>
    <w:p w14:paraId="7AEA7AC2">
      <w:pPr>
        <w:pStyle w:val="7"/>
        <w:numPr>
          <w:ilvl w:val="1"/>
          <w:numId w:val="3"/>
        </w:numPr>
        <w:tabs>
          <w:tab w:val="left" w:pos="827"/>
        </w:tabs>
        <w:spacing w:before="139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Firewall</w:t>
      </w:r>
      <w:r>
        <w:rPr>
          <w:spacing w:val="7"/>
          <w:sz w:val="23"/>
        </w:rPr>
        <w:t xml:space="preserve"> </w:t>
      </w:r>
      <w:r>
        <w:rPr>
          <w:sz w:val="23"/>
        </w:rPr>
        <w:t>Mechanism:</w:t>
      </w:r>
      <w:r>
        <w:rPr>
          <w:spacing w:val="8"/>
          <w:sz w:val="23"/>
        </w:rPr>
        <w:t xml:space="preserve"> </w:t>
      </w:r>
      <w:r>
        <w:rPr>
          <w:sz w:val="23"/>
        </w:rPr>
        <w:t>Extended</w:t>
      </w:r>
      <w:r>
        <w:rPr>
          <w:spacing w:val="8"/>
          <w:sz w:val="23"/>
        </w:rPr>
        <w:t xml:space="preserve"> </w:t>
      </w:r>
      <w:r>
        <w:rPr>
          <w:spacing w:val="-5"/>
          <w:sz w:val="23"/>
        </w:rPr>
        <w:t>ACL</w:t>
      </w:r>
    </w:p>
    <w:p w14:paraId="27BD9128">
      <w:pPr>
        <w:pStyle w:val="7"/>
        <w:spacing w:after="0" w:line="240" w:lineRule="auto"/>
        <w:jc w:val="left"/>
        <w:rPr>
          <w:sz w:val="23"/>
        </w:rPr>
        <w:sectPr>
          <w:pgSz w:w="11900" w:h="16840"/>
          <w:pgMar w:top="1940" w:right="1275" w:bottom="280" w:left="1275" w:header="720" w:footer="720" w:gutter="0"/>
          <w:cols w:space="720" w:num="1"/>
        </w:sectPr>
      </w:pPr>
    </w:p>
    <w:p w14:paraId="4C69BF53">
      <w:pPr>
        <w:pStyle w:val="5"/>
        <w:spacing w:before="184"/>
        <w:ind w:left="126"/>
      </w:pPr>
      <w:r>
        <w:t>Security</w:t>
      </w:r>
      <w:r>
        <w:rPr>
          <w:spacing w:val="7"/>
        </w:rPr>
        <w:t xml:space="preserve"> </w:t>
      </w:r>
      <w:r>
        <w:rPr>
          <w:spacing w:val="-2"/>
        </w:rPr>
        <w:t>Policy</w:t>
      </w:r>
    </w:p>
    <w:p w14:paraId="3DBA4DCE">
      <w:pPr>
        <w:pStyle w:val="7"/>
        <w:numPr>
          <w:ilvl w:val="1"/>
          <w:numId w:val="3"/>
        </w:numPr>
        <w:tabs>
          <w:tab w:val="left" w:pos="827"/>
        </w:tabs>
        <w:spacing w:before="134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PC0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3"/>
          <w:sz w:val="23"/>
        </w:rPr>
        <w:t xml:space="preserve"> </w:t>
      </w:r>
      <w:r>
        <w:rPr>
          <w:sz w:val="23"/>
        </w:rPr>
        <w:t>PC1</w:t>
      </w:r>
      <w:r>
        <w:rPr>
          <w:spacing w:val="3"/>
          <w:sz w:val="23"/>
        </w:rPr>
        <w:t xml:space="preserve"> </w:t>
      </w:r>
      <w:r>
        <w:rPr>
          <w:sz w:val="23"/>
        </w:rPr>
        <w:t>can</w:t>
      </w:r>
      <w:r>
        <w:rPr>
          <w:spacing w:val="4"/>
          <w:sz w:val="23"/>
        </w:rPr>
        <w:t xml:space="preserve"> </w:t>
      </w:r>
      <w:r>
        <w:rPr>
          <w:sz w:val="23"/>
        </w:rPr>
        <w:t>access</w:t>
      </w:r>
      <w:r>
        <w:rPr>
          <w:spacing w:val="5"/>
          <w:sz w:val="23"/>
        </w:rPr>
        <w:t xml:space="preserve"> </w:t>
      </w:r>
      <w:r>
        <w:rPr>
          <w:sz w:val="23"/>
        </w:rPr>
        <w:t>both</w:t>
      </w:r>
      <w:r>
        <w:rPr>
          <w:spacing w:val="3"/>
          <w:sz w:val="23"/>
        </w:rPr>
        <w:t xml:space="preserve"> </w:t>
      </w:r>
      <w:r>
        <w:rPr>
          <w:sz w:val="23"/>
        </w:rPr>
        <w:t>web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servers.</w:t>
      </w:r>
    </w:p>
    <w:p w14:paraId="765679A6">
      <w:pPr>
        <w:pStyle w:val="7"/>
        <w:numPr>
          <w:ilvl w:val="1"/>
          <w:numId w:val="3"/>
        </w:numPr>
        <w:tabs>
          <w:tab w:val="left" w:pos="827"/>
        </w:tabs>
        <w:spacing w:before="139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PC2</w:t>
      </w:r>
      <w:r>
        <w:rPr>
          <w:spacing w:val="5"/>
          <w:sz w:val="23"/>
        </w:rPr>
        <w:t xml:space="preserve"> </w:t>
      </w:r>
      <w:r>
        <w:rPr>
          <w:sz w:val="23"/>
        </w:rPr>
        <w:t>can</w:t>
      </w:r>
      <w:r>
        <w:rPr>
          <w:spacing w:val="5"/>
          <w:sz w:val="23"/>
        </w:rPr>
        <w:t xml:space="preserve"> </w:t>
      </w: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only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Trusted</w:t>
      </w:r>
      <w:r>
        <w:rPr>
          <w:spacing w:val="5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15624766">
      <w:pPr>
        <w:pStyle w:val="7"/>
        <w:numPr>
          <w:ilvl w:val="1"/>
          <w:numId w:val="3"/>
        </w:numPr>
        <w:tabs>
          <w:tab w:val="left" w:pos="827"/>
        </w:tabs>
        <w:spacing w:before="143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PC3</w:t>
      </w:r>
      <w:r>
        <w:rPr>
          <w:spacing w:val="5"/>
          <w:sz w:val="23"/>
        </w:rPr>
        <w:t xml:space="preserve"> </w:t>
      </w:r>
      <w:r>
        <w:rPr>
          <w:sz w:val="23"/>
        </w:rPr>
        <w:t>must</w:t>
      </w:r>
      <w:r>
        <w:rPr>
          <w:spacing w:val="4"/>
          <w:sz w:val="23"/>
        </w:rPr>
        <w:t xml:space="preserve"> </w:t>
      </w:r>
      <w:r>
        <w:rPr>
          <w:sz w:val="23"/>
        </w:rPr>
        <w:t>be</w:t>
      </w:r>
      <w:r>
        <w:rPr>
          <w:spacing w:val="4"/>
          <w:sz w:val="23"/>
        </w:rPr>
        <w:t xml:space="preserve"> </w:t>
      </w:r>
      <w:r>
        <w:rPr>
          <w:sz w:val="23"/>
        </w:rPr>
        <w:t>denied</w:t>
      </w:r>
      <w:r>
        <w:rPr>
          <w:spacing w:val="5"/>
          <w:sz w:val="23"/>
        </w:rPr>
        <w:t xml:space="preserve"> </w:t>
      </w: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both</w:t>
      </w:r>
      <w:r>
        <w:rPr>
          <w:spacing w:val="5"/>
          <w:sz w:val="23"/>
        </w:rPr>
        <w:t xml:space="preserve"> </w:t>
      </w:r>
      <w:r>
        <w:rPr>
          <w:sz w:val="23"/>
        </w:rPr>
        <w:t>web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servers.</w:t>
      </w:r>
    </w:p>
    <w:p w14:paraId="3559D967">
      <w:pPr>
        <w:pStyle w:val="7"/>
        <w:numPr>
          <w:ilvl w:val="1"/>
          <w:numId w:val="3"/>
        </w:numPr>
        <w:tabs>
          <w:tab w:val="left" w:pos="827"/>
        </w:tabs>
        <w:spacing w:before="139" w:after="0" w:line="362" w:lineRule="auto"/>
        <w:ind w:left="126" w:right="2302" w:firstLine="350"/>
        <w:jc w:val="left"/>
        <w:rPr>
          <w:sz w:val="23"/>
        </w:rPr>
      </w:pPr>
      <w:r>
        <w:rPr>
          <w:sz w:val="23"/>
        </w:rPr>
        <w:t xml:space="preserve">Communication between PC3 and all other hosts must be blocked. </w:t>
      </w:r>
      <w:r>
        <w:rPr>
          <w:spacing w:val="-2"/>
          <w:sz w:val="23"/>
        </w:rPr>
        <w:t>Tasks</w:t>
      </w:r>
    </w:p>
    <w:p w14:paraId="7FA3FA22">
      <w:pPr>
        <w:pStyle w:val="7"/>
        <w:numPr>
          <w:ilvl w:val="0"/>
          <w:numId w:val="4"/>
        </w:numPr>
        <w:tabs>
          <w:tab w:val="left" w:pos="825"/>
          <w:tab w:val="left" w:pos="827"/>
        </w:tabs>
        <w:spacing w:before="3" w:after="0" w:line="369" w:lineRule="auto"/>
        <w:ind w:left="827" w:right="1246" w:hanging="351"/>
        <w:jc w:val="left"/>
        <w:rPr>
          <w:sz w:val="23"/>
        </w:rPr>
      </w:pPr>
      <w:r>
        <w:rPr>
          <w:sz w:val="23"/>
        </w:rPr>
        <w:t xml:space="preserve">Construct the specified topology, configure IP addressing, and verify network </w:t>
      </w:r>
      <w:r>
        <w:rPr>
          <w:spacing w:val="-2"/>
          <w:sz w:val="23"/>
        </w:rPr>
        <w:t>connectivity.</w:t>
      </w:r>
    </w:p>
    <w:p w14:paraId="6C78D22F">
      <w:pPr>
        <w:pStyle w:val="7"/>
        <w:numPr>
          <w:ilvl w:val="0"/>
          <w:numId w:val="4"/>
        </w:numPr>
        <w:tabs>
          <w:tab w:val="left" w:pos="825"/>
          <w:tab w:val="left" w:pos="827"/>
        </w:tabs>
        <w:spacing w:before="0" w:after="0" w:line="364" w:lineRule="auto"/>
        <w:ind w:left="827" w:right="155" w:hanging="351"/>
        <w:jc w:val="left"/>
        <w:rPr>
          <w:sz w:val="23"/>
        </w:rPr>
      </w:pPr>
      <w:r>
        <w:rPr>
          <w:sz w:val="23"/>
        </w:rPr>
        <w:t>Configure the Cisco router as a firewall using Extended ACLs to implement the specified security policy.</w:t>
      </w:r>
    </w:p>
    <w:p w14:paraId="23B7ECA4">
      <w:pPr>
        <w:pStyle w:val="7"/>
        <w:numPr>
          <w:ilvl w:val="0"/>
          <w:numId w:val="4"/>
        </w:numPr>
        <w:tabs>
          <w:tab w:val="left" w:pos="825"/>
          <w:tab w:val="left" w:pos="827"/>
        </w:tabs>
        <w:spacing w:before="0" w:after="0" w:line="364" w:lineRule="auto"/>
        <w:ind w:left="827" w:right="1235" w:hanging="351"/>
        <w:jc w:val="left"/>
        <w:rPr>
          <w:sz w:val="23"/>
        </w:rPr>
      </w:pPr>
      <w:r>
        <w:rPr>
          <w:sz w:val="23"/>
        </w:rPr>
        <w:t>Test and validate the firewall configuration by verifying permitted and denied communication between hosts and servers.</w:t>
      </w:r>
    </w:p>
    <w:sectPr>
      <w:pgSz w:w="11900" w:h="16840"/>
      <w:pgMar w:top="194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827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3" w:hanging="35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6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43" w:hanging="35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66" w:hanging="3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9" w:hanging="3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2" w:hanging="3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35" w:hanging="3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58" w:hanging="3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1" w:hanging="3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04" w:hanging="351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55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entative="0">
      <w:start w:val="1"/>
      <w:numFmt w:val="lowerRoman"/>
      <w:lvlText w:val="(%2)"/>
      <w:lvlJc w:val="left"/>
      <w:pPr>
        <w:ind w:left="1182" w:hanging="7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3"/>
        <w:szCs w:val="23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827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3" w:tentative="0">
      <w:start w:val="0"/>
      <w:numFmt w:val="bullet"/>
      <w:lvlText w:val="o"/>
      <w:lvlJc w:val="left"/>
      <w:pPr>
        <w:ind w:left="1528" w:hanging="35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38" w:hanging="3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757" w:hanging="3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75" w:hanging="3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994" w:hanging="3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12" w:hanging="351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827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26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67" w:hanging="3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15" w:hanging="3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63" w:hanging="3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11" w:hanging="3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58" w:hanging="3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3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54" w:hanging="35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6E07D57"/>
    <w:rsid w:val="3B3336B4"/>
    <w:rsid w:val="500538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26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39"/>
      <w:ind w:left="827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39"/>
      <w:ind w:left="827" w:hanging="351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600</Words>
  <Characters>3464</Characters>
  <TotalTime>6</TotalTime>
  <ScaleCrop>false</ScaleCrop>
  <LinksUpToDate>false</LinksUpToDate>
  <CharactersWithSpaces>3985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2026-08-31T13:39:00Z</dcterms:created>
  <dc:creator>admin</dc:creator>
  <cp:lastModifiedBy>WPS_1777523062</cp:lastModifiedBy>
  <dcterms:modified xsi:type="dcterms:W3CDTF">2026-08-31T13:47:17Z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doPDF Ver 11.9 Build 421</vt:lpwstr>
  </property>
  <property fmtid="{D5CDD505-2E9C-101B-9397-08002B2CF9AE}" pid="5" name="LastSaved">
    <vt:filetime>2026-08-12T00:00:00Z</vt:filetime>
  </property>
  <property fmtid="{D5CDD505-2E9C-101B-9397-08002B2CF9AE}" pid="6" name="KSOTemplateDocerSaveRecord">
    <vt:lpwstr>eyJoZGlkIjoiMWYzZDZlM2E1ZjJkYjk2YzYwMDg4NzIxZjhkNjI5NzUiLCJ1c2VySWQiOiI1NDk3NTg3MjY2MTYifQ==</vt:lpwstr>
  </property>
  <property fmtid="{D5CDD505-2E9C-101B-9397-08002B2CF9AE}" pid="7" name="KSOProductBuildVer">
    <vt:lpwstr>1033-12.1.0.28032</vt:lpwstr>
  </property>
  <property fmtid="{D5CDD505-2E9C-101B-9397-08002B2CF9AE}" pid="8" name="ICV">
    <vt:lpwstr>8CAE4C7FFDA54E1082BCB44263FEAA67_13</vt:lpwstr>
  </property>
</Properties>
</file>